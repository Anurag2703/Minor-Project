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9AC85" w14:textId="77777777" w:rsidR="000A4BF2" w:rsidRDefault="00000000">
      <w:pPr>
        <w:pStyle w:val="Heading5"/>
        <w:spacing w:before="72"/>
        <w:ind w:left="1659"/>
      </w:pPr>
      <w:r>
        <w:t>A</w:t>
      </w:r>
      <w:r>
        <w:rPr>
          <w:spacing w:val="-1"/>
        </w:rPr>
        <w:t xml:space="preserve"> </w:t>
      </w:r>
      <w:r>
        <w:t>PROJECT REPORT</w:t>
      </w:r>
    </w:p>
    <w:p w14:paraId="439C522B" w14:textId="77777777" w:rsidR="000A4BF2" w:rsidRDefault="00000000">
      <w:pPr>
        <w:spacing w:before="230"/>
        <w:ind w:left="1661" w:right="1678"/>
        <w:jc w:val="center"/>
        <w:rPr>
          <w:sz w:val="33"/>
        </w:rPr>
      </w:pPr>
      <w:r>
        <w:rPr>
          <w:sz w:val="33"/>
        </w:rPr>
        <w:t>On</w:t>
      </w:r>
    </w:p>
    <w:p w14:paraId="5F090C05" w14:textId="77777777" w:rsidR="000A4BF2" w:rsidRDefault="000A4BF2">
      <w:pPr>
        <w:pStyle w:val="BodyText"/>
        <w:spacing w:before="1"/>
        <w:rPr>
          <w:sz w:val="33"/>
        </w:rPr>
      </w:pPr>
    </w:p>
    <w:p w14:paraId="791EF1D5" w14:textId="103535FC" w:rsidR="000A4BF2" w:rsidRDefault="00000000">
      <w:pPr>
        <w:pStyle w:val="Heading3"/>
        <w:ind w:left="1631" w:right="1678"/>
      </w:pPr>
      <w:r>
        <w:t>Shrimad</w:t>
      </w:r>
      <w:r>
        <w:rPr>
          <w:spacing w:val="-3"/>
        </w:rPr>
        <w:t xml:space="preserve"> </w:t>
      </w:r>
      <w:r>
        <w:t>Bhagava</w:t>
      </w:r>
      <w:r w:rsidR="003D5A35">
        <w:t>d</w:t>
      </w:r>
    </w:p>
    <w:p w14:paraId="3330664D" w14:textId="77777777" w:rsidR="000A4BF2" w:rsidRDefault="000A4BF2">
      <w:pPr>
        <w:pStyle w:val="BodyText"/>
        <w:rPr>
          <w:b/>
          <w:sz w:val="60"/>
        </w:rPr>
      </w:pPr>
    </w:p>
    <w:p w14:paraId="62D15D6E" w14:textId="77777777" w:rsidR="000A4BF2" w:rsidRDefault="00000000">
      <w:pPr>
        <w:ind w:left="1658" w:right="1678"/>
        <w:jc w:val="center"/>
        <w:rPr>
          <w:sz w:val="33"/>
        </w:rPr>
      </w:pPr>
      <w:r>
        <w:rPr>
          <w:sz w:val="33"/>
        </w:rPr>
        <w:t>Submitted</w:t>
      </w:r>
      <w:r>
        <w:rPr>
          <w:spacing w:val="1"/>
          <w:sz w:val="33"/>
        </w:rPr>
        <w:t xml:space="preserve"> </w:t>
      </w:r>
      <w:r>
        <w:rPr>
          <w:sz w:val="33"/>
        </w:rPr>
        <w:t>to</w:t>
      </w:r>
    </w:p>
    <w:p w14:paraId="14FA2D6A" w14:textId="77777777" w:rsidR="000A4BF2" w:rsidRDefault="00000000">
      <w:pPr>
        <w:spacing w:before="232"/>
        <w:ind w:left="1654" w:right="1678"/>
        <w:jc w:val="center"/>
        <w:rPr>
          <w:sz w:val="39"/>
        </w:rPr>
      </w:pPr>
      <w:r>
        <w:rPr>
          <w:sz w:val="39"/>
          <w:u w:val="single"/>
        </w:rPr>
        <w:t>KIIT</w:t>
      </w:r>
      <w:r>
        <w:rPr>
          <w:spacing w:val="-3"/>
          <w:sz w:val="39"/>
          <w:u w:val="single"/>
        </w:rPr>
        <w:t xml:space="preserve"> </w:t>
      </w:r>
      <w:r>
        <w:rPr>
          <w:sz w:val="39"/>
          <w:u w:val="single"/>
        </w:rPr>
        <w:t>Deemed</w:t>
      </w:r>
      <w:r>
        <w:rPr>
          <w:spacing w:val="1"/>
          <w:sz w:val="39"/>
          <w:u w:val="single"/>
        </w:rPr>
        <w:t xml:space="preserve"> </w:t>
      </w:r>
      <w:r>
        <w:rPr>
          <w:sz w:val="39"/>
          <w:u w:val="single"/>
        </w:rPr>
        <w:t>to</w:t>
      </w:r>
      <w:r>
        <w:rPr>
          <w:spacing w:val="-1"/>
          <w:sz w:val="39"/>
          <w:u w:val="single"/>
        </w:rPr>
        <w:t xml:space="preserve"> </w:t>
      </w:r>
      <w:r>
        <w:rPr>
          <w:sz w:val="39"/>
          <w:u w:val="single"/>
        </w:rPr>
        <w:t>be</w:t>
      </w:r>
      <w:r>
        <w:rPr>
          <w:spacing w:val="-4"/>
          <w:sz w:val="39"/>
          <w:u w:val="single"/>
        </w:rPr>
        <w:t xml:space="preserve"> </w:t>
      </w:r>
      <w:r>
        <w:rPr>
          <w:sz w:val="39"/>
          <w:u w:val="single"/>
        </w:rPr>
        <w:t>University</w:t>
      </w:r>
    </w:p>
    <w:p w14:paraId="5CACF6ED" w14:textId="77777777" w:rsidR="000A4BF2" w:rsidRDefault="00000000">
      <w:pPr>
        <w:spacing w:before="228"/>
        <w:ind w:left="1647" w:right="1678"/>
        <w:jc w:val="center"/>
        <w:rPr>
          <w:sz w:val="27"/>
        </w:rPr>
      </w:pPr>
      <w:r>
        <w:rPr>
          <w:sz w:val="27"/>
        </w:rPr>
        <w:t>In</w:t>
      </w:r>
      <w:r>
        <w:rPr>
          <w:spacing w:val="-4"/>
          <w:sz w:val="27"/>
        </w:rPr>
        <w:t xml:space="preserve"> </w:t>
      </w:r>
      <w:r>
        <w:rPr>
          <w:sz w:val="27"/>
        </w:rPr>
        <w:t>Partial</w:t>
      </w:r>
      <w:r>
        <w:rPr>
          <w:spacing w:val="-4"/>
          <w:sz w:val="27"/>
        </w:rPr>
        <w:t xml:space="preserve"> </w:t>
      </w:r>
      <w:r>
        <w:rPr>
          <w:sz w:val="27"/>
        </w:rPr>
        <w:t>Fulfilment</w:t>
      </w:r>
      <w:r>
        <w:rPr>
          <w:spacing w:val="-2"/>
          <w:sz w:val="27"/>
        </w:rPr>
        <w:t xml:space="preserve"> </w:t>
      </w:r>
      <w:r>
        <w:rPr>
          <w:sz w:val="27"/>
        </w:rPr>
        <w:t>of</w:t>
      </w:r>
      <w:r>
        <w:rPr>
          <w:spacing w:val="-2"/>
          <w:sz w:val="27"/>
        </w:rPr>
        <w:t xml:space="preserve"> </w:t>
      </w:r>
      <w:r>
        <w:rPr>
          <w:sz w:val="27"/>
        </w:rPr>
        <w:t>the</w:t>
      </w:r>
      <w:r>
        <w:rPr>
          <w:spacing w:val="-2"/>
          <w:sz w:val="27"/>
        </w:rPr>
        <w:t xml:space="preserve"> </w:t>
      </w:r>
      <w:r>
        <w:rPr>
          <w:sz w:val="27"/>
        </w:rPr>
        <w:t>Requirement</w:t>
      </w:r>
      <w:r>
        <w:rPr>
          <w:spacing w:val="-3"/>
          <w:sz w:val="27"/>
        </w:rPr>
        <w:t xml:space="preserve"> </w:t>
      </w:r>
      <w:r>
        <w:rPr>
          <w:sz w:val="27"/>
        </w:rPr>
        <w:t>for</w:t>
      </w:r>
      <w:r>
        <w:rPr>
          <w:spacing w:val="-4"/>
          <w:sz w:val="27"/>
        </w:rPr>
        <w:t xml:space="preserve"> </w:t>
      </w:r>
      <w:r>
        <w:rPr>
          <w:sz w:val="27"/>
        </w:rPr>
        <w:t>the</w:t>
      </w:r>
      <w:r>
        <w:rPr>
          <w:spacing w:val="-3"/>
          <w:sz w:val="27"/>
        </w:rPr>
        <w:t xml:space="preserve"> </w:t>
      </w:r>
      <w:r>
        <w:rPr>
          <w:sz w:val="27"/>
        </w:rPr>
        <w:t>Award</w:t>
      </w:r>
      <w:r>
        <w:rPr>
          <w:spacing w:val="-4"/>
          <w:sz w:val="27"/>
        </w:rPr>
        <w:t xml:space="preserve"> </w:t>
      </w:r>
      <w:r>
        <w:rPr>
          <w:sz w:val="27"/>
        </w:rPr>
        <w:t>of</w:t>
      </w:r>
    </w:p>
    <w:p w14:paraId="7289BD82" w14:textId="77777777" w:rsidR="000A4BF2" w:rsidRDefault="000A4BF2">
      <w:pPr>
        <w:pStyle w:val="BodyText"/>
        <w:spacing w:before="1"/>
        <w:rPr>
          <w:sz w:val="40"/>
        </w:rPr>
      </w:pPr>
    </w:p>
    <w:p w14:paraId="29381525" w14:textId="77777777" w:rsidR="000A4BF2" w:rsidRDefault="00000000">
      <w:pPr>
        <w:pStyle w:val="Heading4"/>
        <w:spacing w:line="448" w:lineRule="exact"/>
        <w:ind w:left="1559"/>
      </w:pPr>
      <w:r>
        <w:t>BACHELOR’S</w:t>
      </w:r>
      <w:r>
        <w:rPr>
          <w:spacing w:val="-3"/>
        </w:rPr>
        <w:t xml:space="preserve"> </w:t>
      </w:r>
      <w:r>
        <w:t>DEGREE</w:t>
      </w:r>
      <w:r>
        <w:rPr>
          <w:spacing w:val="-1"/>
        </w:rPr>
        <w:t xml:space="preserve"> </w:t>
      </w:r>
      <w:r>
        <w:t>IN</w:t>
      </w:r>
    </w:p>
    <w:p w14:paraId="678FFC17" w14:textId="77777777" w:rsidR="000A4BF2" w:rsidRDefault="00000000">
      <w:pPr>
        <w:spacing w:line="379" w:lineRule="exact"/>
        <w:ind w:left="1482" w:right="1678"/>
        <w:jc w:val="center"/>
        <w:rPr>
          <w:b/>
          <w:sz w:val="33"/>
        </w:rPr>
      </w:pPr>
      <w:r>
        <w:rPr>
          <w:b/>
          <w:sz w:val="33"/>
        </w:rPr>
        <w:t>COMPUTER</w:t>
      </w:r>
      <w:r>
        <w:rPr>
          <w:b/>
          <w:spacing w:val="-3"/>
          <w:sz w:val="33"/>
        </w:rPr>
        <w:t xml:space="preserve"> </w:t>
      </w:r>
      <w:r>
        <w:rPr>
          <w:b/>
          <w:sz w:val="33"/>
        </w:rPr>
        <w:t>SCIENCE</w:t>
      </w:r>
      <w:r>
        <w:rPr>
          <w:b/>
          <w:spacing w:val="-1"/>
          <w:sz w:val="33"/>
        </w:rPr>
        <w:t xml:space="preserve"> </w:t>
      </w:r>
      <w:r>
        <w:rPr>
          <w:b/>
          <w:sz w:val="33"/>
        </w:rPr>
        <w:t>AND</w:t>
      </w:r>
      <w:r>
        <w:rPr>
          <w:b/>
          <w:spacing w:val="-2"/>
          <w:sz w:val="33"/>
        </w:rPr>
        <w:t xml:space="preserve"> </w:t>
      </w:r>
      <w:r>
        <w:rPr>
          <w:b/>
          <w:sz w:val="33"/>
        </w:rPr>
        <w:t>ENGINEERING</w:t>
      </w:r>
    </w:p>
    <w:p w14:paraId="19C6DB6B" w14:textId="77777777" w:rsidR="000A4BF2" w:rsidRDefault="000A4BF2">
      <w:pPr>
        <w:pStyle w:val="BodyText"/>
        <w:rPr>
          <w:b/>
          <w:sz w:val="20"/>
        </w:rPr>
      </w:pPr>
    </w:p>
    <w:p w14:paraId="7CDC6246" w14:textId="77777777" w:rsidR="000A4BF2" w:rsidRDefault="000A4BF2">
      <w:pPr>
        <w:pStyle w:val="BodyText"/>
        <w:spacing w:before="4"/>
        <w:rPr>
          <w:b/>
          <w:sz w:val="26"/>
        </w:rPr>
      </w:pPr>
    </w:p>
    <w:tbl>
      <w:tblPr>
        <w:tblW w:w="0" w:type="auto"/>
        <w:tblInd w:w="2417" w:type="dxa"/>
        <w:tblLayout w:type="fixed"/>
        <w:tblCellMar>
          <w:left w:w="0" w:type="dxa"/>
          <w:right w:w="0" w:type="dxa"/>
        </w:tblCellMar>
        <w:tblLook w:val="04A0" w:firstRow="1" w:lastRow="0" w:firstColumn="1" w:lastColumn="0" w:noHBand="0" w:noVBand="1"/>
      </w:tblPr>
      <w:tblGrid>
        <w:gridCol w:w="3188"/>
        <w:gridCol w:w="507"/>
        <w:gridCol w:w="1063"/>
      </w:tblGrid>
      <w:tr w:rsidR="000A4BF2" w14:paraId="0E601046" w14:textId="77777777">
        <w:trPr>
          <w:trHeight w:val="488"/>
        </w:trPr>
        <w:tc>
          <w:tcPr>
            <w:tcW w:w="3188" w:type="dxa"/>
          </w:tcPr>
          <w:p w14:paraId="2DB2FF6E" w14:textId="77777777" w:rsidR="000A4BF2" w:rsidRDefault="000A4BF2">
            <w:pPr>
              <w:pStyle w:val="TableParagraph"/>
              <w:spacing w:line="240" w:lineRule="auto"/>
              <w:rPr>
                <w:sz w:val="28"/>
              </w:rPr>
            </w:pPr>
          </w:p>
        </w:tc>
        <w:tc>
          <w:tcPr>
            <w:tcW w:w="507" w:type="dxa"/>
          </w:tcPr>
          <w:p w14:paraId="46FDFD4C" w14:textId="77777777" w:rsidR="000A4BF2" w:rsidRDefault="00000000">
            <w:pPr>
              <w:pStyle w:val="TableParagraph"/>
              <w:spacing w:line="367" w:lineRule="exact"/>
              <w:ind w:left="4"/>
              <w:rPr>
                <w:sz w:val="33"/>
              </w:rPr>
            </w:pPr>
            <w:r>
              <w:rPr>
                <w:sz w:val="33"/>
              </w:rPr>
              <w:t>BY</w:t>
            </w:r>
          </w:p>
        </w:tc>
        <w:tc>
          <w:tcPr>
            <w:tcW w:w="1063" w:type="dxa"/>
          </w:tcPr>
          <w:p w14:paraId="18EB1A63" w14:textId="77777777" w:rsidR="000A4BF2" w:rsidRDefault="000A4BF2">
            <w:pPr>
              <w:pStyle w:val="TableParagraph"/>
              <w:spacing w:line="240" w:lineRule="auto"/>
              <w:rPr>
                <w:sz w:val="28"/>
              </w:rPr>
            </w:pPr>
          </w:p>
        </w:tc>
      </w:tr>
      <w:tr w:rsidR="000A4BF2" w14:paraId="6C24ED88" w14:textId="77777777">
        <w:trPr>
          <w:trHeight w:val="413"/>
        </w:trPr>
        <w:tc>
          <w:tcPr>
            <w:tcW w:w="3188" w:type="dxa"/>
          </w:tcPr>
          <w:p w14:paraId="165D0BC6" w14:textId="77777777" w:rsidR="000A4BF2" w:rsidRDefault="00000000">
            <w:pPr>
              <w:pStyle w:val="TableParagraph"/>
              <w:spacing w:before="132" w:line="240" w:lineRule="auto"/>
              <w:ind w:left="50"/>
              <w:rPr>
                <w:b/>
                <w:sz w:val="24"/>
              </w:rPr>
            </w:pPr>
            <w:r>
              <w:rPr>
                <w:b/>
                <w:sz w:val="24"/>
              </w:rPr>
              <w:t>ANURAG PANDA</w:t>
            </w:r>
          </w:p>
        </w:tc>
        <w:tc>
          <w:tcPr>
            <w:tcW w:w="507" w:type="dxa"/>
          </w:tcPr>
          <w:p w14:paraId="0A996334" w14:textId="77777777" w:rsidR="000A4BF2" w:rsidRDefault="000A4BF2">
            <w:pPr>
              <w:pStyle w:val="TableParagraph"/>
              <w:spacing w:line="240" w:lineRule="auto"/>
              <w:rPr>
                <w:sz w:val="28"/>
              </w:rPr>
            </w:pPr>
          </w:p>
        </w:tc>
        <w:tc>
          <w:tcPr>
            <w:tcW w:w="1063" w:type="dxa"/>
          </w:tcPr>
          <w:p w14:paraId="397F852D" w14:textId="77777777" w:rsidR="000A4BF2" w:rsidRDefault="00000000">
            <w:pPr>
              <w:pStyle w:val="TableParagraph"/>
              <w:spacing w:before="132" w:line="240" w:lineRule="auto"/>
              <w:ind w:left="30"/>
              <w:rPr>
                <w:sz w:val="24"/>
                <w:lang w:val="en-IN"/>
              </w:rPr>
            </w:pPr>
            <w:r>
              <w:rPr>
                <w:sz w:val="24"/>
                <w:lang w:val="en-IN"/>
              </w:rPr>
              <w:t>2105181</w:t>
            </w:r>
          </w:p>
        </w:tc>
      </w:tr>
      <w:tr w:rsidR="000A4BF2" w14:paraId="02B9CA4B" w14:textId="77777777">
        <w:trPr>
          <w:trHeight w:val="300"/>
        </w:trPr>
        <w:tc>
          <w:tcPr>
            <w:tcW w:w="3188" w:type="dxa"/>
          </w:tcPr>
          <w:p w14:paraId="5FB9609B" w14:textId="77777777" w:rsidR="000A4BF2" w:rsidRDefault="00000000">
            <w:pPr>
              <w:pStyle w:val="TableParagraph"/>
              <w:spacing w:before="13" w:line="240" w:lineRule="auto"/>
              <w:ind w:left="50"/>
              <w:rPr>
                <w:b/>
                <w:sz w:val="24"/>
                <w:lang w:val="en-IN"/>
              </w:rPr>
            </w:pPr>
            <w:r>
              <w:rPr>
                <w:b/>
                <w:sz w:val="24"/>
              </w:rPr>
              <w:t>A</w:t>
            </w:r>
            <w:r>
              <w:rPr>
                <w:b/>
                <w:sz w:val="24"/>
                <w:lang w:val="en-IN"/>
              </w:rPr>
              <w:t>NKIT HATI</w:t>
            </w:r>
          </w:p>
        </w:tc>
        <w:tc>
          <w:tcPr>
            <w:tcW w:w="507" w:type="dxa"/>
          </w:tcPr>
          <w:p w14:paraId="65BC1138" w14:textId="77777777" w:rsidR="000A4BF2" w:rsidRDefault="000A4BF2">
            <w:pPr>
              <w:pStyle w:val="TableParagraph"/>
              <w:spacing w:line="240" w:lineRule="auto"/>
            </w:pPr>
          </w:p>
        </w:tc>
        <w:tc>
          <w:tcPr>
            <w:tcW w:w="1063" w:type="dxa"/>
          </w:tcPr>
          <w:p w14:paraId="7AED754B" w14:textId="77777777" w:rsidR="000A4BF2" w:rsidRDefault="00000000">
            <w:pPr>
              <w:pStyle w:val="TableParagraph"/>
              <w:spacing w:before="13" w:line="240" w:lineRule="auto"/>
              <w:ind w:left="30"/>
              <w:rPr>
                <w:sz w:val="24"/>
                <w:lang w:val="en-IN"/>
              </w:rPr>
            </w:pPr>
            <w:r>
              <w:rPr>
                <w:sz w:val="24"/>
                <w:lang w:val="en-IN"/>
              </w:rPr>
              <w:t>21052897</w:t>
            </w:r>
          </w:p>
        </w:tc>
      </w:tr>
      <w:tr w:rsidR="000A4BF2" w14:paraId="037CC464" w14:textId="77777777">
        <w:trPr>
          <w:trHeight w:val="299"/>
        </w:trPr>
        <w:tc>
          <w:tcPr>
            <w:tcW w:w="3188" w:type="dxa"/>
          </w:tcPr>
          <w:p w14:paraId="2C923F18" w14:textId="77777777" w:rsidR="000A4BF2" w:rsidRDefault="00000000">
            <w:pPr>
              <w:pStyle w:val="TableParagraph"/>
              <w:spacing w:before="13" w:line="240" w:lineRule="auto"/>
              <w:ind w:left="50"/>
              <w:rPr>
                <w:b/>
                <w:sz w:val="24"/>
                <w:lang w:val="en-IN"/>
              </w:rPr>
            </w:pPr>
            <w:r>
              <w:rPr>
                <w:b/>
                <w:sz w:val="24"/>
                <w:lang w:val="en-IN"/>
              </w:rPr>
              <w:t>PRAJUKTA SAHOO</w:t>
            </w:r>
          </w:p>
        </w:tc>
        <w:tc>
          <w:tcPr>
            <w:tcW w:w="507" w:type="dxa"/>
          </w:tcPr>
          <w:p w14:paraId="018B36C5" w14:textId="77777777" w:rsidR="000A4BF2" w:rsidRDefault="000A4BF2">
            <w:pPr>
              <w:pStyle w:val="TableParagraph"/>
              <w:spacing w:line="240" w:lineRule="auto"/>
            </w:pPr>
          </w:p>
        </w:tc>
        <w:tc>
          <w:tcPr>
            <w:tcW w:w="1063" w:type="dxa"/>
          </w:tcPr>
          <w:p w14:paraId="54C0CCC7" w14:textId="77777777" w:rsidR="000A4BF2" w:rsidRDefault="00000000">
            <w:pPr>
              <w:pStyle w:val="TableParagraph"/>
              <w:spacing w:before="13" w:line="240" w:lineRule="auto"/>
              <w:ind w:left="30"/>
              <w:rPr>
                <w:sz w:val="24"/>
                <w:lang w:val="en-IN"/>
              </w:rPr>
            </w:pPr>
            <w:r>
              <w:rPr>
                <w:sz w:val="24"/>
                <w:lang w:val="en-IN"/>
              </w:rPr>
              <w:t>21051231</w:t>
            </w:r>
          </w:p>
        </w:tc>
      </w:tr>
      <w:tr w:rsidR="000A4BF2" w14:paraId="202B3F08" w14:textId="77777777">
        <w:trPr>
          <w:trHeight w:val="276"/>
        </w:trPr>
        <w:tc>
          <w:tcPr>
            <w:tcW w:w="3188" w:type="dxa"/>
          </w:tcPr>
          <w:p w14:paraId="6486E3F4" w14:textId="77777777" w:rsidR="000A4BF2" w:rsidRDefault="00000000">
            <w:pPr>
              <w:pStyle w:val="TableParagraph"/>
              <w:spacing w:before="13" w:line="256" w:lineRule="exact"/>
              <w:ind w:left="50"/>
              <w:rPr>
                <w:b/>
                <w:sz w:val="24"/>
                <w:lang w:val="en-IN"/>
              </w:rPr>
            </w:pPr>
            <w:r>
              <w:rPr>
                <w:b/>
                <w:sz w:val="24"/>
                <w:lang w:val="en-IN"/>
              </w:rPr>
              <w:t>SAUMYA</w:t>
            </w:r>
          </w:p>
        </w:tc>
        <w:tc>
          <w:tcPr>
            <w:tcW w:w="507" w:type="dxa"/>
          </w:tcPr>
          <w:p w14:paraId="25E3E740" w14:textId="77777777" w:rsidR="000A4BF2" w:rsidRDefault="000A4BF2">
            <w:pPr>
              <w:pStyle w:val="TableParagraph"/>
              <w:spacing w:line="240" w:lineRule="auto"/>
              <w:rPr>
                <w:sz w:val="20"/>
              </w:rPr>
            </w:pPr>
          </w:p>
        </w:tc>
        <w:tc>
          <w:tcPr>
            <w:tcW w:w="1063" w:type="dxa"/>
          </w:tcPr>
          <w:p w14:paraId="332B5366" w14:textId="77777777" w:rsidR="000A4BF2" w:rsidRDefault="00000000">
            <w:pPr>
              <w:pStyle w:val="TableParagraph"/>
              <w:spacing w:before="13" w:line="256" w:lineRule="exact"/>
              <w:ind w:left="30"/>
              <w:rPr>
                <w:sz w:val="24"/>
                <w:lang w:val="en-IN"/>
              </w:rPr>
            </w:pPr>
            <w:r>
              <w:rPr>
                <w:sz w:val="24"/>
                <w:lang w:val="en-IN"/>
              </w:rPr>
              <w:t>2129100</w:t>
            </w:r>
          </w:p>
        </w:tc>
      </w:tr>
    </w:tbl>
    <w:p w14:paraId="361DDA9E" w14:textId="77777777" w:rsidR="000A4BF2" w:rsidRDefault="000A4BF2">
      <w:pPr>
        <w:pStyle w:val="BodyText"/>
        <w:rPr>
          <w:b/>
          <w:sz w:val="20"/>
        </w:rPr>
      </w:pPr>
    </w:p>
    <w:p w14:paraId="3258A888" w14:textId="77777777" w:rsidR="000A4BF2" w:rsidRDefault="000A4BF2">
      <w:pPr>
        <w:pStyle w:val="BodyText"/>
        <w:spacing w:before="5"/>
        <w:rPr>
          <w:b/>
          <w:sz w:val="19"/>
        </w:rPr>
      </w:pPr>
    </w:p>
    <w:p w14:paraId="0E4627AD" w14:textId="77777777" w:rsidR="000A4BF2" w:rsidRDefault="00000000">
      <w:pPr>
        <w:spacing w:before="89"/>
        <w:ind w:left="1674" w:right="1674"/>
        <w:jc w:val="center"/>
        <w:rPr>
          <w:sz w:val="27"/>
        </w:rPr>
      </w:pPr>
      <w:r>
        <w:rPr>
          <w:sz w:val="27"/>
        </w:rPr>
        <w:t>UNDER</w:t>
      </w:r>
      <w:r>
        <w:rPr>
          <w:spacing w:val="-3"/>
          <w:sz w:val="27"/>
        </w:rPr>
        <w:t xml:space="preserve"> </w:t>
      </w:r>
      <w:r>
        <w:rPr>
          <w:sz w:val="27"/>
        </w:rPr>
        <w:t>THE</w:t>
      </w:r>
      <w:r>
        <w:rPr>
          <w:spacing w:val="-2"/>
          <w:sz w:val="27"/>
        </w:rPr>
        <w:t xml:space="preserve"> </w:t>
      </w:r>
      <w:r>
        <w:rPr>
          <w:sz w:val="27"/>
        </w:rPr>
        <w:t>GUIDANCE</w:t>
      </w:r>
      <w:r>
        <w:rPr>
          <w:spacing w:val="-1"/>
          <w:sz w:val="27"/>
        </w:rPr>
        <w:t xml:space="preserve"> </w:t>
      </w:r>
      <w:r>
        <w:rPr>
          <w:sz w:val="27"/>
        </w:rPr>
        <w:t>OF</w:t>
      </w:r>
    </w:p>
    <w:p w14:paraId="346CC927" w14:textId="77777777" w:rsidR="000A4BF2" w:rsidRDefault="00000000">
      <w:pPr>
        <w:spacing w:before="232"/>
        <w:ind w:left="1674" w:right="1676"/>
        <w:jc w:val="center"/>
        <w:rPr>
          <w:b/>
          <w:sz w:val="27"/>
        </w:rPr>
      </w:pPr>
      <w:r>
        <w:rPr>
          <w:b/>
          <w:sz w:val="27"/>
          <w:u w:val="thick"/>
        </w:rPr>
        <w:t>MR.</w:t>
      </w:r>
      <w:r>
        <w:rPr>
          <w:b/>
          <w:spacing w:val="-2"/>
          <w:sz w:val="27"/>
          <w:u w:val="thick"/>
        </w:rPr>
        <w:t xml:space="preserve"> </w:t>
      </w:r>
      <w:r>
        <w:rPr>
          <w:b/>
          <w:sz w:val="27"/>
          <w:u w:val="thick"/>
        </w:rPr>
        <w:t>N.</w:t>
      </w:r>
      <w:r>
        <w:rPr>
          <w:b/>
          <w:spacing w:val="-2"/>
          <w:sz w:val="27"/>
          <w:u w:val="thick"/>
        </w:rPr>
        <w:t xml:space="preserve"> </w:t>
      </w:r>
      <w:r>
        <w:rPr>
          <w:b/>
          <w:sz w:val="27"/>
          <w:u w:val="thick"/>
        </w:rPr>
        <w:t>BIRAJA</w:t>
      </w:r>
      <w:r>
        <w:rPr>
          <w:b/>
          <w:spacing w:val="1"/>
          <w:sz w:val="27"/>
          <w:u w:val="thick"/>
        </w:rPr>
        <w:t xml:space="preserve"> </w:t>
      </w:r>
      <w:r>
        <w:rPr>
          <w:b/>
          <w:sz w:val="27"/>
          <w:u w:val="thick"/>
        </w:rPr>
        <w:t>ISAAC</w:t>
      </w:r>
    </w:p>
    <w:p w14:paraId="4C6DA493" w14:textId="77777777" w:rsidR="000A4BF2" w:rsidRDefault="000A4BF2">
      <w:pPr>
        <w:pStyle w:val="BodyText"/>
        <w:rPr>
          <w:b/>
          <w:sz w:val="20"/>
        </w:rPr>
      </w:pPr>
    </w:p>
    <w:p w14:paraId="254F7937" w14:textId="77777777" w:rsidR="000A4BF2" w:rsidRDefault="000A4BF2">
      <w:pPr>
        <w:pStyle w:val="BodyText"/>
        <w:rPr>
          <w:b/>
          <w:sz w:val="20"/>
        </w:rPr>
      </w:pPr>
    </w:p>
    <w:p w14:paraId="74E9F657" w14:textId="77777777" w:rsidR="000A4BF2" w:rsidRDefault="00000000">
      <w:pPr>
        <w:pStyle w:val="BodyText"/>
        <w:spacing w:before="6"/>
        <w:rPr>
          <w:b/>
          <w:sz w:val="14"/>
        </w:rPr>
      </w:pPr>
      <w:r>
        <w:rPr>
          <w:noProof/>
        </w:rPr>
        <w:drawing>
          <wp:anchor distT="0" distB="0" distL="0" distR="0" simplePos="0" relativeHeight="251648512" behindDoc="0" locked="0" layoutInCell="1" allowOverlap="1" wp14:anchorId="69F0B215" wp14:editId="51ECB741">
            <wp:simplePos x="0" y="0"/>
            <wp:positionH relativeFrom="page">
              <wp:posOffset>3239135</wp:posOffset>
            </wp:positionH>
            <wp:positionV relativeFrom="paragraph">
              <wp:posOffset>130810</wp:posOffset>
            </wp:positionV>
            <wp:extent cx="1080135" cy="9963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080135" cy="996124"/>
                    </a:xfrm>
                    <a:prstGeom prst="rect">
                      <a:avLst/>
                    </a:prstGeom>
                  </pic:spPr>
                </pic:pic>
              </a:graphicData>
            </a:graphic>
          </wp:anchor>
        </w:drawing>
      </w:r>
    </w:p>
    <w:p w14:paraId="4E9C4CC2" w14:textId="77777777" w:rsidR="000A4BF2" w:rsidRDefault="000A4BF2">
      <w:pPr>
        <w:pStyle w:val="BodyText"/>
        <w:spacing w:before="4"/>
        <w:rPr>
          <w:b/>
          <w:sz w:val="22"/>
        </w:rPr>
      </w:pPr>
    </w:p>
    <w:p w14:paraId="5D3990B5" w14:textId="77777777" w:rsidR="000A4BF2" w:rsidRDefault="00000000">
      <w:pPr>
        <w:spacing w:before="90"/>
        <w:ind w:left="1674" w:right="1677"/>
        <w:jc w:val="center"/>
        <w:rPr>
          <w:sz w:val="27"/>
        </w:rPr>
      </w:pPr>
      <w:r>
        <w:rPr>
          <w:sz w:val="27"/>
        </w:rPr>
        <w:t>SCHOOL</w:t>
      </w:r>
      <w:r>
        <w:rPr>
          <w:spacing w:val="-5"/>
          <w:sz w:val="27"/>
        </w:rPr>
        <w:t xml:space="preserve"> </w:t>
      </w:r>
      <w:r>
        <w:rPr>
          <w:sz w:val="27"/>
        </w:rPr>
        <w:t>OF</w:t>
      </w:r>
      <w:r>
        <w:rPr>
          <w:spacing w:val="-2"/>
          <w:sz w:val="27"/>
        </w:rPr>
        <w:t xml:space="preserve"> </w:t>
      </w:r>
      <w:r>
        <w:rPr>
          <w:sz w:val="27"/>
        </w:rPr>
        <w:t>COMPUTER</w:t>
      </w:r>
      <w:r>
        <w:rPr>
          <w:spacing w:val="-2"/>
          <w:sz w:val="27"/>
        </w:rPr>
        <w:t xml:space="preserve"> </w:t>
      </w:r>
      <w:r>
        <w:rPr>
          <w:sz w:val="27"/>
        </w:rPr>
        <w:t>ENGINEERING</w:t>
      </w:r>
    </w:p>
    <w:p w14:paraId="04714E9E" w14:textId="77777777" w:rsidR="000A4BF2" w:rsidRDefault="00000000">
      <w:pPr>
        <w:pStyle w:val="Heading5"/>
        <w:ind w:left="1674"/>
      </w:pPr>
      <w:r>
        <w:t>KALINGA</w:t>
      </w:r>
      <w:r>
        <w:rPr>
          <w:spacing w:val="-1"/>
        </w:rPr>
        <w:t xml:space="preserve"> </w:t>
      </w:r>
      <w:r>
        <w:t>INSTITUTE</w:t>
      </w:r>
      <w:r>
        <w:rPr>
          <w:spacing w:val="-4"/>
        </w:rPr>
        <w:t xml:space="preserve"> </w:t>
      </w:r>
      <w:r>
        <w:t>OF INDUSTRIAL</w:t>
      </w:r>
      <w:r>
        <w:rPr>
          <w:spacing w:val="-3"/>
        </w:rPr>
        <w:t xml:space="preserve"> </w:t>
      </w:r>
      <w:r>
        <w:t>TECHNOLOGY</w:t>
      </w:r>
    </w:p>
    <w:p w14:paraId="09E1B53B" w14:textId="77777777" w:rsidR="000A4BF2" w:rsidRDefault="00000000">
      <w:pPr>
        <w:spacing w:before="231"/>
        <w:ind w:left="1674" w:right="1676"/>
        <w:jc w:val="center"/>
        <w:rPr>
          <w:sz w:val="27"/>
        </w:rPr>
      </w:pPr>
      <w:r>
        <w:rPr>
          <w:sz w:val="27"/>
        </w:rPr>
        <w:t>BHUBANESWAR,</w:t>
      </w:r>
      <w:r>
        <w:rPr>
          <w:spacing w:val="-7"/>
          <w:sz w:val="27"/>
        </w:rPr>
        <w:t xml:space="preserve"> </w:t>
      </w:r>
      <w:r>
        <w:rPr>
          <w:sz w:val="27"/>
        </w:rPr>
        <w:t>ODISHA</w:t>
      </w:r>
      <w:r>
        <w:rPr>
          <w:spacing w:val="-4"/>
          <w:sz w:val="27"/>
        </w:rPr>
        <w:t xml:space="preserve"> </w:t>
      </w:r>
      <w:r>
        <w:rPr>
          <w:sz w:val="27"/>
        </w:rPr>
        <w:t>-751024</w:t>
      </w:r>
    </w:p>
    <w:p w14:paraId="32F243E5" w14:textId="77777777" w:rsidR="000A4BF2" w:rsidRDefault="000A4BF2">
      <w:pPr>
        <w:jc w:val="center"/>
        <w:rPr>
          <w:sz w:val="27"/>
        </w:rPr>
        <w:sectPr w:rsidR="000A4BF2">
          <w:type w:val="continuous"/>
          <w:pgSz w:w="11900" w:h="16840"/>
          <w:pgMar w:top="120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13236928" w14:textId="77777777" w:rsidR="000A4BF2" w:rsidRDefault="00000000">
      <w:pPr>
        <w:pStyle w:val="Heading4"/>
        <w:spacing w:before="74"/>
      </w:pPr>
      <w:r>
        <w:lastRenderedPageBreak/>
        <w:t>KIIT</w:t>
      </w:r>
      <w:r>
        <w:rPr>
          <w:spacing w:val="-3"/>
        </w:rPr>
        <w:t xml:space="preserve"> </w:t>
      </w:r>
      <w:r>
        <w:t>Deemed</w:t>
      </w:r>
      <w:r>
        <w:rPr>
          <w:spacing w:val="1"/>
        </w:rPr>
        <w:t xml:space="preserve"> </w:t>
      </w:r>
      <w:r>
        <w:t>to</w:t>
      </w:r>
      <w:r>
        <w:rPr>
          <w:spacing w:val="-1"/>
        </w:rPr>
        <w:t xml:space="preserve"> </w:t>
      </w:r>
      <w:r>
        <w:t>be</w:t>
      </w:r>
      <w:r>
        <w:rPr>
          <w:spacing w:val="-4"/>
        </w:rPr>
        <w:t xml:space="preserve"> </w:t>
      </w:r>
      <w:r>
        <w:t>University</w:t>
      </w:r>
    </w:p>
    <w:p w14:paraId="5085E983" w14:textId="77777777" w:rsidR="000A4BF2" w:rsidRDefault="00000000">
      <w:pPr>
        <w:spacing w:before="230"/>
        <w:ind w:left="3860" w:right="4116" w:hanging="7"/>
        <w:jc w:val="center"/>
        <w:rPr>
          <w:sz w:val="27"/>
        </w:rPr>
      </w:pPr>
      <w:r>
        <w:rPr>
          <w:sz w:val="27"/>
        </w:rPr>
        <w:t>School of Computer Engineering</w:t>
      </w:r>
      <w:r>
        <w:rPr>
          <w:spacing w:val="-65"/>
          <w:sz w:val="27"/>
        </w:rPr>
        <w:t xml:space="preserve"> </w:t>
      </w:r>
      <w:r>
        <w:rPr>
          <w:sz w:val="27"/>
        </w:rPr>
        <w:t>Bhubaneswar,</w:t>
      </w:r>
      <w:r>
        <w:rPr>
          <w:spacing w:val="-5"/>
          <w:sz w:val="27"/>
        </w:rPr>
        <w:t xml:space="preserve"> </w:t>
      </w:r>
      <w:r>
        <w:rPr>
          <w:sz w:val="27"/>
        </w:rPr>
        <w:t>ODISHA</w:t>
      </w:r>
      <w:r>
        <w:rPr>
          <w:spacing w:val="-3"/>
          <w:sz w:val="27"/>
        </w:rPr>
        <w:t xml:space="preserve"> </w:t>
      </w:r>
      <w:r>
        <w:rPr>
          <w:sz w:val="27"/>
        </w:rPr>
        <w:t>751024</w:t>
      </w:r>
    </w:p>
    <w:p w14:paraId="3C5C3975" w14:textId="77777777" w:rsidR="000A4BF2" w:rsidRDefault="000A4BF2">
      <w:pPr>
        <w:pStyle w:val="BodyText"/>
        <w:rPr>
          <w:sz w:val="20"/>
        </w:rPr>
      </w:pPr>
    </w:p>
    <w:p w14:paraId="39150270" w14:textId="77777777" w:rsidR="000A4BF2" w:rsidRDefault="00000000">
      <w:pPr>
        <w:pStyle w:val="BodyText"/>
        <w:spacing w:before="7"/>
        <w:rPr>
          <w:sz w:val="11"/>
        </w:rPr>
      </w:pPr>
      <w:r>
        <w:rPr>
          <w:noProof/>
        </w:rPr>
        <w:drawing>
          <wp:anchor distT="0" distB="0" distL="0" distR="0" simplePos="0" relativeHeight="251649536" behindDoc="0" locked="0" layoutInCell="1" allowOverlap="1" wp14:anchorId="013F1A79" wp14:editId="6CE74FF9">
            <wp:simplePos x="0" y="0"/>
            <wp:positionH relativeFrom="page">
              <wp:posOffset>3239135</wp:posOffset>
            </wp:positionH>
            <wp:positionV relativeFrom="paragraph">
              <wp:posOffset>109220</wp:posOffset>
            </wp:positionV>
            <wp:extent cx="1080135" cy="996315"/>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1080135" cy="996124"/>
                    </a:xfrm>
                    <a:prstGeom prst="rect">
                      <a:avLst/>
                    </a:prstGeom>
                  </pic:spPr>
                </pic:pic>
              </a:graphicData>
            </a:graphic>
          </wp:anchor>
        </w:drawing>
      </w:r>
    </w:p>
    <w:p w14:paraId="760B60B8" w14:textId="77777777" w:rsidR="000A4BF2" w:rsidRDefault="000A4BF2">
      <w:pPr>
        <w:pStyle w:val="BodyText"/>
        <w:rPr>
          <w:sz w:val="30"/>
        </w:rPr>
      </w:pPr>
    </w:p>
    <w:p w14:paraId="2D8A7179" w14:textId="77777777" w:rsidR="000A4BF2" w:rsidRDefault="00000000">
      <w:pPr>
        <w:pStyle w:val="Heading2"/>
        <w:spacing w:before="186"/>
        <w:ind w:left="1657" w:right="1678"/>
        <w:jc w:val="center"/>
      </w:pPr>
      <w:r>
        <w:t>CERTIFICATE</w:t>
      </w:r>
    </w:p>
    <w:p w14:paraId="333007E6" w14:textId="77777777" w:rsidR="000A4BF2" w:rsidRDefault="00000000">
      <w:pPr>
        <w:spacing w:before="230"/>
        <w:ind w:left="1653" w:right="1678"/>
        <w:jc w:val="center"/>
        <w:rPr>
          <w:sz w:val="27"/>
        </w:rPr>
      </w:pPr>
      <w:r>
        <w:rPr>
          <w:sz w:val="27"/>
        </w:rPr>
        <w:t>This</w:t>
      </w:r>
      <w:r>
        <w:rPr>
          <w:spacing w:val="-3"/>
          <w:sz w:val="27"/>
        </w:rPr>
        <w:t xml:space="preserve"> </w:t>
      </w:r>
      <w:r>
        <w:rPr>
          <w:sz w:val="27"/>
        </w:rPr>
        <w:t>is</w:t>
      </w:r>
      <w:r>
        <w:rPr>
          <w:spacing w:val="-2"/>
          <w:sz w:val="27"/>
        </w:rPr>
        <w:t xml:space="preserve"> </w:t>
      </w:r>
      <w:r>
        <w:rPr>
          <w:sz w:val="27"/>
        </w:rPr>
        <w:t>certified</w:t>
      </w:r>
      <w:r>
        <w:rPr>
          <w:spacing w:val="-1"/>
          <w:sz w:val="27"/>
        </w:rPr>
        <w:t xml:space="preserve"> </w:t>
      </w:r>
      <w:r>
        <w:rPr>
          <w:sz w:val="27"/>
        </w:rPr>
        <w:t>that</w:t>
      </w:r>
      <w:r>
        <w:rPr>
          <w:spacing w:val="-4"/>
          <w:sz w:val="27"/>
        </w:rPr>
        <w:t xml:space="preserve"> </w:t>
      </w:r>
      <w:r>
        <w:rPr>
          <w:sz w:val="27"/>
        </w:rPr>
        <w:t>the</w:t>
      </w:r>
      <w:r>
        <w:rPr>
          <w:spacing w:val="-3"/>
          <w:sz w:val="27"/>
        </w:rPr>
        <w:t xml:space="preserve"> </w:t>
      </w:r>
      <w:r>
        <w:rPr>
          <w:sz w:val="27"/>
        </w:rPr>
        <w:t>project</w:t>
      </w:r>
      <w:r>
        <w:rPr>
          <w:spacing w:val="-4"/>
          <w:sz w:val="27"/>
        </w:rPr>
        <w:t xml:space="preserve"> </w:t>
      </w:r>
      <w:r>
        <w:rPr>
          <w:sz w:val="27"/>
        </w:rPr>
        <w:t>entitled</w:t>
      </w:r>
    </w:p>
    <w:p w14:paraId="54ABCD55" w14:textId="77777777" w:rsidR="000A4BF2" w:rsidRDefault="00000000">
      <w:pPr>
        <w:pStyle w:val="Heading5"/>
        <w:ind w:left="1655"/>
      </w:pPr>
      <w:r>
        <w:t>“SHRIMAD</w:t>
      </w:r>
      <w:r>
        <w:rPr>
          <w:spacing w:val="-2"/>
        </w:rPr>
        <w:t xml:space="preserve"> </w:t>
      </w:r>
      <w:r>
        <w:t>BHAGAVAT”</w:t>
      </w:r>
    </w:p>
    <w:p w14:paraId="5DF11A5B" w14:textId="77777777" w:rsidR="000A4BF2" w:rsidRDefault="000A4BF2">
      <w:pPr>
        <w:pStyle w:val="BodyText"/>
        <w:spacing w:before="1"/>
        <w:rPr>
          <w:sz w:val="40"/>
        </w:rPr>
      </w:pPr>
    </w:p>
    <w:p w14:paraId="058D0528" w14:textId="77777777" w:rsidR="000A4BF2" w:rsidRDefault="00000000">
      <w:pPr>
        <w:ind w:left="1654" w:right="1678"/>
        <w:jc w:val="center"/>
        <w:rPr>
          <w:sz w:val="27"/>
        </w:rPr>
      </w:pPr>
      <w:r>
        <w:rPr>
          <w:sz w:val="27"/>
        </w:rPr>
        <w:t>submitted</w:t>
      </w:r>
      <w:r>
        <w:rPr>
          <w:spacing w:val="-3"/>
          <w:sz w:val="27"/>
        </w:rPr>
        <w:t xml:space="preserve"> </w:t>
      </w:r>
      <w:r>
        <w:rPr>
          <w:sz w:val="27"/>
        </w:rPr>
        <w:t>by</w:t>
      </w:r>
    </w:p>
    <w:p w14:paraId="0E0B78D2" w14:textId="77777777" w:rsidR="000A4BF2" w:rsidRDefault="000A4BF2">
      <w:pPr>
        <w:pStyle w:val="BodyText"/>
        <w:rPr>
          <w:sz w:val="20"/>
        </w:rPr>
      </w:pPr>
    </w:p>
    <w:p w14:paraId="6926C6FC" w14:textId="77777777" w:rsidR="000A4BF2" w:rsidRDefault="000A4BF2">
      <w:pPr>
        <w:pStyle w:val="BodyText"/>
        <w:rPr>
          <w:sz w:val="19"/>
        </w:rPr>
      </w:pPr>
    </w:p>
    <w:p w14:paraId="0FACA251" w14:textId="77777777" w:rsidR="000A4BF2" w:rsidRDefault="000A4BF2">
      <w:pPr>
        <w:rPr>
          <w:sz w:val="19"/>
        </w:rPr>
        <w:sectPr w:rsidR="000A4BF2">
          <w:pgSz w:w="11900" w:h="16840"/>
          <w:pgMar w:top="118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6CDBBF10" w14:textId="77777777" w:rsidR="000A4BF2" w:rsidRDefault="00000000">
      <w:pPr>
        <w:spacing w:before="90" w:line="273" w:lineRule="auto"/>
        <w:ind w:left="2419" w:right="-2"/>
        <w:rPr>
          <w:b/>
          <w:spacing w:val="1"/>
          <w:sz w:val="24"/>
        </w:rPr>
      </w:pPr>
      <w:r>
        <w:rPr>
          <w:b/>
          <w:sz w:val="24"/>
        </w:rPr>
        <w:t>ANURAG PANDA</w:t>
      </w:r>
      <w:r>
        <w:rPr>
          <w:b/>
          <w:spacing w:val="1"/>
          <w:sz w:val="24"/>
        </w:rPr>
        <w:t xml:space="preserve">  </w:t>
      </w:r>
    </w:p>
    <w:p w14:paraId="453DA726" w14:textId="77777777" w:rsidR="000A4BF2" w:rsidRDefault="00000000">
      <w:pPr>
        <w:spacing w:before="90" w:line="273" w:lineRule="auto"/>
        <w:ind w:left="2419" w:right="-2"/>
        <w:rPr>
          <w:b/>
          <w:sz w:val="24"/>
          <w:lang w:val="en-IN"/>
        </w:rPr>
      </w:pPr>
      <w:r>
        <w:rPr>
          <w:b/>
          <w:sz w:val="24"/>
          <w:lang w:val="en-IN"/>
        </w:rPr>
        <w:t>ANKIT HATI</w:t>
      </w:r>
    </w:p>
    <w:p w14:paraId="69422AA7" w14:textId="77777777" w:rsidR="000A4BF2" w:rsidRDefault="00000000">
      <w:pPr>
        <w:spacing w:before="90" w:line="273" w:lineRule="auto"/>
        <w:ind w:left="2419" w:right="-2"/>
        <w:rPr>
          <w:b/>
          <w:sz w:val="24"/>
          <w:lang w:val="en-IN"/>
        </w:rPr>
      </w:pPr>
      <w:r>
        <w:rPr>
          <w:b/>
          <w:sz w:val="24"/>
          <w:lang w:val="en-IN"/>
        </w:rPr>
        <w:t>PRAJUKTA SAHOO</w:t>
      </w:r>
    </w:p>
    <w:p w14:paraId="2A6B3E4F" w14:textId="77777777" w:rsidR="000A4BF2" w:rsidRDefault="00000000">
      <w:pPr>
        <w:spacing w:before="90" w:line="273" w:lineRule="auto"/>
        <w:ind w:left="2419" w:right="-2"/>
        <w:rPr>
          <w:b/>
          <w:sz w:val="24"/>
          <w:lang w:val="en-IN"/>
        </w:rPr>
      </w:pPr>
      <w:r>
        <w:rPr>
          <w:b/>
          <w:sz w:val="24"/>
          <w:lang w:val="en-IN"/>
        </w:rPr>
        <w:t>SAUMYA</w:t>
      </w:r>
    </w:p>
    <w:p w14:paraId="6F4216EA" w14:textId="77777777" w:rsidR="000A4BF2" w:rsidRDefault="00000000">
      <w:pPr>
        <w:spacing w:before="73" w:line="360" w:lineRule="auto"/>
        <w:ind w:left="471"/>
        <w:jc w:val="both"/>
        <w:rPr>
          <w:sz w:val="24"/>
        </w:rPr>
      </w:pPr>
      <w:r>
        <w:br w:type="column"/>
      </w:r>
      <w:r>
        <w:rPr>
          <w:sz w:val="24"/>
        </w:rPr>
        <w:t>2105181</w:t>
      </w:r>
    </w:p>
    <w:p w14:paraId="55761461" w14:textId="77777777" w:rsidR="000A4BF2" w:rsidRDefault="00000000">
      <w:pPr>
        <w:spacing w:line="360" w:lineRule="auto"/>
        <w:ind w:left="471"/>
        <w:rPr>
          <w:sz w:val="24"/>
          <w:lang w:val="en-IN"/>
        </w:rPr>
      </w:pPr>
      <w:r>
        <w:rPr>
          <w:sz w:val="24"/>
        </w:rPr>
        <w:t>2105</w:t>
      </w:r>
      <w:r>
        <w:rPr>
          <w:sz w:val="24"/>
          <w:lang w:val="en-IN"/>
        </w:rPr>
        <w:t>2897</w:t>
      </w:r>
    </w:p>
    <w:p w14:paraId="2DF8B35E" w14:textId="77777777" w:rsidR="000A4BF2" w:rsidRDefault="00000000">
      <w:pPr>
        <w:spacing w:line="360" w:lineRule="auto"/>
        <w:ind w:left="471"/>
        <w:rPr>
          <w:sz w:val="24"/>
          <w:lang w:val="en-IN"/>
        </w:rPr>
      </w:pPr>
      <w:r>
        <w:rPr>
          <w:sz w:val="24"/>
        </w:rPr>
        <w:t>2105</w:t>
      </w:r>
      <w:r>
        <w:rPr>
          <w:sz w:val="24"/>
          <w:lang w:val="en-IN"/>
        </w:rPr>
        <w:t>1231</w:t>
      </w:r>
    </w:p>
    <w:p w14:paraId="3905E6BB" w14:textId="77777777" w:rsidR="000A4BF2" w:rsidRDefault="00000000">
      <w:pPr>
        <w:spacing w:line="360" w:lineRule="auto"/>
        <w:ind w:left="471"/>
        <w:rPr>
          <w:sz w:val="24"/>
          <w:lang w:val="en-IN"/>
        </w:rPr>
      </w:pPr>
      <w:r>
        <w:rPr>
          <w:sz w:val="24"/>
        </w:rPr>
        <w:t>21</w:t>
      </w:r>
      <w:r>
        <w:rPr>
          <w:sz w:val="24"/>
          <w:lang w:val="en-IN"/>
        </w:rPr>
        <w:t>29100</w:t>
      </w:r>
    </w:p>
    <w:p w14:paraId="327155A6" w14:textId="77777777" w:rsidR="000A4BF2" w:rsidRDefault="000A4BF2">
      <w:pPr>
        <w:spacing w:line="360" w:lineRule="auto"/>
        <w:rPr>
          <w:sz w:val="24"/>
        </w:rPr>
        <w:sectPr w:rsidR="000A4BF2">
          <w:type w:val="continuous"/>
          <w:pgSz w:w="11900" w:h="16840"/>
          <w:pgMar w:top="120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num="2" w:space="720" w:equalWidth="0">
            <w:col w:w="5488" w:space="40"/>
            <w:col w:w="6032"/>
          </w:cols>
        </w:sectPr>
      </w:pPr>
    </w:p>
    <w:p w14:paraId="40EF803F" w14:textId="77777777" w:rsidR="000A4BF2" w:rsidRDefault="000A4BF2">
      <w:pPr>
        <w:pStyle w:val="BodyText"/>
        <w:rPr>
          <w:sz w:val="20"/>
        </w:rPr>
      </w:pPr>
    </w:p>
    <w:p w14:paraId="3F17BA8B" w14:textId="77777777" w:rsidR="000A4BF2" w:rsidRDefault="000A4BF2">
      <w:pPr>
        <w:pStyle w:val="BodyText"/>
        <w:rPr>
          <w:sz w:val="20"/>
        </w:rPr>
      </w:pPr>
    </w:p>
    <w:p w14:paraId="0C5C2F2E" w14:textId="77777777" w:rsidR="000A4BF2" w:rsidRDefault="000A4BF2">
      <w:pPr>
        <w:pStyle w:val="BodyText"/>
        <w:spacing w:before="5"/>
        <w:rPr>
          <w:sz w:val="29"/>
        </w:rPr>
      </w:pPr>
    </w:p>
    <w:p w14:paraId="478AB288" w14:textId="77777777" w:rsidR="000A4BF2" w:rsidRDefault="00000000">
      <w:pPr>
        <w:spacing w:before="90" w:line="300" w:lineRule="auto"/>
        <w:ind w:left="1219" w:right="1223"/>
        <w:jc w:val="both"/>
        <w:rPr>
          <w:sz w:val="27"/>
        </w:rPr>
      </w:pPr>
      <w:r>
        <w:rPr>
          <w:sz w:val="27"/>
        </w:rPr>
        <w:t>is a record of bonafide work carried out by them, in the partial fulfilment of the</w:t>
      </w:r>
      <w:r>
        <w:rPr>
          <w:spacing w:val="1"/>
          <w:sz w:val="27"/>
        </w:rPr>
        <w:t xml:space="preserve"> </w:t>
      </w:r>
      <w:r>
        <w:rPr>
          <w:sz w:val="27"/>
        </w:rPr>
        <w:t>requirement for the award of Degree of Bachelor of Engineering (Computer Science</w:t>
      </w:r>
      <w:r>
        <w:rPr>
          <w:spacing w:val="-65"/>
          <w:sz w:val="27"/>
        </w:rPr>
        <w:t xml:space="preserve"> </w:t>
      </w:r>
      <w:r>
        <w:rPr>
          <w:sz w:val="27"/>
        </w:rPr>
        <w:t>&amp; Engineering) at KIIT Deemed to be university, Bhubaneswar. This work is done</w:t>
      </w:r>
      <w:r>
        <w:rPr>
          <w:spacing w:val="1"/>
          <w:sz w:val="27"/>
        </w:rPr>
        <w:t xml:space="preserve"> </w:t>
      </w:r>
      <w:r>
        <w:rPr>
          <w:sz w:val="27"/>
        </w:rPr>
        <w:t>during</w:t>
      </w:r>
      <w:r>
        <w:rPr>
          <w:spacing w:val="-3"/>
          <w:sz w:val="27"/>
        </w:rPr>
        <w:t xml:space="preserve"> </w:t>
      </w:r>
      <w:r>
        <w:rPr>
          <w:sz w:val="27"/>
        </w:rPr>
        <w:t>year 2024,</w:t>
      </w:r>
      <w:r>
        <w:rPr>
          <w:spacing w:val="-4"/>
          <w:sz w:val="27"/>
        </w:rPr>
        <w:t xml:space="preserve"> </w:t>
      </w:r>
      <w:r>
        <w:rPr>
          <w:sz w:val="27"/>
        </w:rPr>
        <w:t>under our</w:t>
      </w:r>
      <w:r>
        <w:rPr>
          <w:spacing w:val="-3"/>
          <w:sz w:val="27"/>
        </w:rPr>
        <w:t xml:space="preserve"> </w:t>
      </w:r>
      <w:r>
        <w:rPr>
          <w:sz w:val="27"/>
        </w:rPr>
        <w:t>guidance.</w:t>
      </w:r>
    </w:p>
    <w:p w14:paraId="2EEFD570" w14:textId="77777777" w:rsidR="000A4BF2" w:rsidRDefault="000A4BF2">
      <w:pPr>
        <w:pStyle w:val="BodyText"/>
        <w:rPr>
          <w:sz w:val="30"/>
        </w:rPr>
      </w:pPr>
    </w:p>
    <w:p w14:paraId="41DBEED9" w14:textId="77777777" w:rsidR="000A4BF2" w:rsidRDefault="000A4BF2">
      <w:pPr>
        <w:pStyle w:val="BodyText"/>
        <w:rPr>
          <w:sz w:val="30"/>
        </w:rPr>
      </w:pPr>
    </w:p>
    <w:p w14:paraId="2D66C769" w14:textId="77777777" w:rsidR="000A4BF2" w:rsidRDefault="000A4BF2">
      <w:pPr>
        <w:pStyle w:val="BodyText"/>
        <w:rPr>
          <w:sz w:val="30"/>
        </w:rPr>
      </w:pPr>
    </w:p>
    <w:p w14:paraId="5AFCD30C" w14:textId="77777777" w:rsidR="000A4BF2" w:rsidRDefault="000A4BF2">
      <w:pPr>
        <w:pStyle w:val="BodyText"/>
        <w:rPr>
          <w:sz w:val="30"/>
        </w:rPr>
      </w:pPr>
    </w:p>
    <w:p w14:paraId="30394D46" w14:textId="77777777" w:rsidR="000A4BF2" w:rsidRDefault="000A4BF2">
      <w:pPr>
        <w:pStyle w:val="BodyText"/>
        <w:rPr>
          <w:sz w:val="30"/>
        </w:rPr>
      </w:pPr>
    </w:p>
    <w:p w14:paraId="21564F12" w14:textId="77777777" w:rsidR="000A4BF2" w:rsidRDefault="000A4BF2">
      <w:pPr>
        <w:pStyle w:val="BodyText"/>
        <w:spacing w:before="2"/>
        <w:rPr>
          <w:sz w:val="36"/>
        </w:rPr>
      </w:pPr>
    </w:p>
    <w:p w14:paraId="07243AD0" w14:textId="77777777" w:rsidR="000A4BF2" w:rsidRDefault="00000000">
      <w:pPr>
        <w:spacing w:before="1"/>
        <w:ind w:left="6939"/>
        <w:rPr>
          <w:sz w:val="27"/>
        </w:rPr>
      </w:pPr>
      <w:r>
        <w:rPr>
          <w:sz w:val="27"/>
        </w:rPr>
        <w:t>Project</w:t>
      </w:r>
      <w:r>
        <w:rPr>
          <w:spacing w:val="-3"/>
          <w:sz w:val="27"/>
        </w:rPr>
        <w:t xml:space="preserve"> </w:t>
      </w:r>
      <w:r>
        <w:rPr>
          <w:sz w:val="27"/>
        </w:rPr>
        <w:t>Guide</w:t>
      </w:r>
    </w:p>
    <w:p w14:paraId="13F0E5CD" w14:textId="77777777" w:rsidR="000A4BF2" w:rsidRDefault="000A4BF2">
      <w:pPr>
        <w:pStyle w:val="BodyText"/>
        <w:spacing w:before="1"/>
        <w:rPr>
          <w:sz w:val="24"/>
        </w:rPr>
      </w:pPr>
    </w:p>
    <w:p w14:paraId="1BACB1B5" w14:textId="77777777" w:rsidR="000A4BF2" w:rsidRDefault="00000000">
      <w:pPr>
        <w:ind w:left="6939"/>
        <w:rPr>
          <w:sz w:val="27"/>
        </w:rPr>
      </w:pPr>
      <w:r>
        <w:rPr>
          <w:sz w:val="27"/>
        </w:rPr>
        <w:t>MR.</w:t>
      </w:r>
      <w:r>
        <w:rPr>
          <w:spacing w:val="-2"/>
          <w:sz w:val="27"/>
        </w:rPr>
        <w:t xml:space="preserve"> </w:t>
      </w:r>
      <w:r>
        <w:rPr>
          <w:sz w:val="27"/>
        </w:rPr>
        <w:t>N</w:t>
      </w:r>
      <w:r>
        <w:rPr>
          <w:spacing w:val="1"/>
          <w:sz w:val="27"/>
        </w:rPr>
        <w:t xml:space="preserve"> </w:t>
      </w:r>
      <w:r>
        <w:rPr>
          <w:sz w:val="27"/>
        </w:rPr>
        <w:t>BIRAJA</w:t>
      </w:r>
      <w:r>
        <w:rPr>
          <w:spacing w:val="-2"/>
          <w:sz w:val="27"/>
        </w:rPr>
        <w:t xml:space="preserve"> </w:t>
      </w:r>
      <w:r>
        <w:rPr>
          <w:sz w:val="27"/>
        </w:rPr>
        <w:t>ISAAC</w:t>
      </w:r>
    </w:p>
    <w:p w14:paraId="4B2A2420" w14:textId="77777777" w:rsidR="000A4BF2" w:rsidRDefault="000A4BF2">
      <w:pPr>
        <w:rPr>
          <w:sz w:val="27"/>
        </w:rPr>
        <w:sectPr w:rsidR="000A4BF2">
          <w:type w:val="continuous"/>
          <w:pgSz w:w="11900" w:h="16840"/>
          <w:pgMar w:top="120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2AB8C262" w14:textId="77777777" w:rsidR="000A4BF2" w:rsidRDefault="000A4BF2">
      <w:pPr>
        <w:pStyle w:val="BodyText"/>
        <w:rPr>
          <w:sz w:val="20"/>
        </w:rPr>
      </w:pPr>
    </w:p>
    <w:p w14:paraId="0D05EC84" w14:textId="77777777" w:rsidR="000A4BF2" w:rsidRDefault="000A4BF2">
      <w:pPr>
        <w:pStyle w:val="BodyText"/>
        <w:spacing w:before="5"/>
        <w:rPr>
          <w:sz w:val="29"/>
        </w:rPr>
      </w:pPr>
    </w:p>
    <w:p w14:paraId="374F3F4C" w14:textId="77777777" w:rsidR="000A4BF2" w:rsidRDefault="00000000">
      <w:pPr>
        <w:spacing w:before="85"/>
        <w:ind w:left="1674" w:right="1674"/>
        <w:jc w:val="center"/>
        <w:rPr>
          <w:b/>
          <w:sz w:val="39"/>
        </w:rPr>
      </w:pPr>
      <w:r>
        <w:rPr>
          <w:b/>
          <w:sz w:val="39"/>
        </w:rPr>
        <w:t>Acknowledgements</w:t>
      </w:r>
    </w:p>
    <w:p w14:paraId="763C1B0D" w14:textId="77777777" w:rsidR="000A4BF2" w:rsidRDefault="000A4BF2">
      <w:pPr>
        <w:pStyle w:val="BodyText"/>
        <w:spacing w:before="1"/>
        <w:rPr>
          <w:b/>
          <w:sz w:val="40"/>
        </w:rPr>
      </w:pPr>
    </w:p>
    <w:p w14:paraId="7AE6B6C2" w14:textId="77777777" w:rsidR="000A4BF2" w:rsidRDefault="00000000">
      <w:pPr>
        <w:pStyle w:val="BodyText"/>
        <w:spacing w:line="304" w:lineRule="auto"/>
        <w:ind w:left="1219" w:right="1222"/>
        <w:jc w:val="both"/>
      </w:pPr>
      <w:r>
        <w:t xml:space="preserve">We are profoundly grateful to </w:t>
      </w:r>
      <w:r>
        <w:rPr>
          <w:b/>
        </w:rPr>
        <w:t xml:space="preserve">MR. N BIRAJA ISAAC </w:t>
      </w:r>
      <w:r>
        <w:t xml:space="preserve">of </w:t>
      </w:r>
      <w:r>
        <w:rPr>
          <w:b/>
        </w:rPr>
        <w:t xml:space="preserve">Affiliation </w:t>
      </w:r>
      <w:r>
        <w:t>for his</w:t>
      </w:r>
      <w:r>
        <w:rPr>
          <w:spacing w:val="1"/>
        </w:rPr>
        <w:t xml:space="preserve"> </w:t>
      </w:r>
      <w:r>
        <w:t>expert</w:t>
      </w:r>
      <w:r>
        <w:rPr>
          <w:spacing w:val="-11"/>
        </w:rPr>
        <w:t xml:space="preserve"> </w:t>
      </w:r>
      <w:r>
        <w:t>guidance</w:t>
      </w:r>
      <w:r>
        <w:rPr>
          <w:spacing w:val="-9"/>
        </w:rPr>
        <w:t xml:space="preserve"> </w:t>
      </w:r>
      <w:r>
        <w:t>and</w:t>
      </w:r>
      <w:r>
        <w:rPr>
          <w:spacing w:val="-9"/>
        </w:rPr>
        <w:t xml:space="preserve"> </w:t>
      </w:r>
      <w:r>
        <w:t>continuous</w:t>
      </w:r>
      <w:r>
        <w:rPr>
          <w:spacing w:val="-8"/>
        </w:rPr>
        <w:t xml:space="preserve"> </w:t>
      </w:r>
      <w:r>
        <w:t>encouragement</w:t>
      </w:r>
      <w:r>
        <w:rPr>
          <w:spacing w:val="-9"/>
        </w:rPr>
        <w:t xml:space="preserve"> </w:t>
      </w:r>
      <w:r>
        <w:t>throughout</w:t>
      </w:r>
      <w:r>
        <w:rPr>
          <w:spacing w:val="-11"/>
        </w:rPr>
        <w:t xml:space="preserve"> </w:t>
      </w:r>
      <w:r>
        <w:t>to</w:t>
      </w:r>
      <w:r>
        <w:rPr>
          <w:spacing w:val="-10"/>
        </w:rPr>
        <w:t xml:space="preserve"> </w:t>
      </w:r>
      <w:r>
        <w:t>see</w:t>
      </w:r>
      <w:r>
        <w:rPr>
          <w:spacing w:val="-10"/>
        </w:rPr>
        <w:t xml:space="preserve"> </w:t>
      </w:r>
      <w:r>
        <w:t>that</w:t>
      </w:r>
      <w:r>
        <w:rPr>
          <w:spacing w:val="-8"/>
        </w:rPr>
        <w:t xml:space="preserve"> </w:t>
      </w:r>
      <w:r>
        <w:t>this</w:t>
      </w:r>
      <w:r>
        <w:rPr>
          <w:spacing w:val="-11"/>
        </w:rPr>
        <w:t xml:space="preserve"> </w:t>
      </w:r>
      <w:r>
        <w:t>project</w:t>
      </w:r>
      <w:r>
        <w:rPr>
          <w:spacing w:val="-68"/>
        </w:rPr>
        <w:t xml:space="preserve"> </w:t>
      </w:r>
      <w:r>
        <w:t>rights</w:t>
      </w:r>
      <w:r>
        <w:rPr>
          <w:spacing w:val="-4"/>
        </w:rPr>
        <w:t xml:space="preserve"> </w:t>
      </w:r>
      <w:r>
        <w:t>its</w:t>
      </w:r>
      <w:r>
        <w:rPr>
          <w:spacing w:val="1"/>
        </w:rPr>
        <w:t xml:space="preserve"> </w:t>
      </w:r>
      <w:r>
        <w:t>target since</w:t>
      </w:r>
      <w:r>
        <w:rPr>
          <w:spacing w:val="-3"/>
        </w:rPr>
        <w:t xml:space="preserve"> </w:t>
      </w:r>
      <w:r>
        <w:t>its commencement</w:t>
      </w:r>
      <w:r>
        <w:rPr>
          <w:spacing w:val="1"/>
        </w:rPr>
        <w:t xml:space="preserve"> </w:t>
      </w:r>
      <w:r>
        <w:t>to</w:t>
      </w:r>
      <w:r>
        <w:rPr>
          <w:spacing w:val="-2"/>
        </w:rPr>
        <w:t xml:space="preserve"> </w:t>
      </w:r>
      <w:r>
        <w:t>its completion.</w:t>
      </w:r>
    </w:p>
    <w:p w14:paraId="7FFE262F" w14:textId="77777777" w:rsidR="000A4BF2" w:rsidRDefault="000A4BF2">
      <w:pPr>
        <w:pStyle w:val="BodyText"/>
        <w:spacing w:before="1"/>
        <w:rPr>
          <w:sz w:val="36"/>
        </w:rPr>
      </w:pPr>
    </w:p>
    <w:p w14:paraId="540BE710" w14:textId="77777777" w:rsidR="000A4BF2" w:rsidRDefault="00000000">
      <w:pPr>
        <w:pStyle w:val="BodyText"/>
        <w:ind w:left="1219" w:right="1713"/>
      </w:pPr>
      <w:r>
        <w:t>A special word of appreciation goes to all the participants whose active</w:t>
      </w:r>
      <w:r>
        <w:rPr>
          <w:spacing w:val="1"/>
        </w:rPr>
        <w:t xml:space="preserve"> </w:t>
      </w:r>
      <w:r>
        <w:t>involvement and provision of valuable data and insights have been pivotal in</w:t>
      </w:r>
      <w:r>
        <w:rPr>
          <w:spacing w:val="-67"/>
        </w:rPr>
        <w:t xml:space="preserve"> </w:t>
      </w:r>
      <w:r>
        <w:t>shaping this study. Their cooperation and willingness have significantly</w:t>
      </w:r>
      <w:r>
        <w:rPr>
          <w:spacing w:val="1"/>
        </w:rPr>
        <w:t xml:space="preserve"> </w:t>
      </w:r>
      <w:r>
        <w:t>contributed to</w:t>
      </w:r>
      <w:r>
        <w:rPr>
          <w:spacing w:val="1"/>
        </w:rPr>
        <w:t xml:space="preserve"> </w:t>
      </w:r>
      <w:r>
        <w:t>the project's</w:t>
      </w:r>
      <w:r>
        <w:rPr>
          <w:spacing w:val="-3"/>
        </w:rPr>
        <w:t xml:space="preserve"> </w:t>
      </w:r>
      <w:r>
        <w:t>success.</w:t>
      </w:r>
    </w:p>
    <w:p w14:paraId="67AC32BE" w14:textId="77777777" w:rsidR="000A4BF2" w:rsidRDefault="000A4BF2">
      <w:pPr>
        <w:pStyle w:val="BodyText"/>
        <w:spacing w:before="1"/>
      </w:pPr>
    </w:p>
    <w:p w14:paraId="54238C5F" w14:textId="77777777" w:rsidR="000A4BF2" w:rsidRDefault="00000000">
      <w:pPr>
        <w:pStyle w:val="BodyText"/>
        <w:ind w:left="1219" w:right="1276"/>
      </w:pPr>
      <w:r>
        <w:t>We</w:t>
      </w:r>
      <w:r>
        <w:rPr>
          <w:spacing w:val="-3"/>
        </w:rPr>
        <w:t xml:space="preserve"> </w:t>
      </w:r>
      <w:r>
        <w:t>also</w:t>
      </w:r>
      <w:r>
        <w:rPr>
          <w:spacing w:val="-3"/>
        </w:rPr>
        <w:t xml:space="preserve"> </w:t>
      </w:r>
      <w:r>
        <w:t>extend</w:t>
      </w:r>
      <w:r>
        <w:rPr>
          <w:spacing w:val="-2"/>
        </w:rPr>
        <w:t xml:space="preserve"> </w:t>
      </w:r>
      <w:r>
        <w:t>our</w:t>
      </w:r>
      <w:r>
        <w:rPr>
          <w:spacing w:val="-6"/>
        </w:rPr>
        <w:t xml:space="preserve"> </w:t>
      </w:r>
      <w:r>
        <w:t>gratitude</w:t>
      </w:r>
      <w:r>
        <w:rPr>
          <w:spacing w:val="-3"/>
        </w:rPr>
        <w:t xml:space="preserve"> </w:t>
      </w:r>
      <w:r>
        <w:t>to</w:t>
      </w:r>
      <w:r>
        <w:rPr>
          <w:spacing w:val="-2"/>
        </w:rPr>
        <w:t xml:space="preserve"> </w:t>
      </w:r>
      <w:r>
        <w:t>our</w:t>
      </w:r>
      <w:r>
        <w:rPr>
          <w:spacing w:val="-3"/>
        </w:rPr>
        <w:t xml:space="preserve"> </w:t>
      </w:r>
      <w:r>
        <w:t>colleagues</w:t>
      </w:r>
      <w:r>
        <w:rPr>
          <w:spacing w:val="-2"/>
        </w:rPr>
        <w:t xml:space="preserve"> </w:t>
      </w:r>
      <w:r>
        <w:t>and</w:t>
      </w:r>
      <w:r>
        <w:rPr>
          <w:spacing w:val="-2"/>
        </w:rPr>
        <w:t xml:space="preserve"> </w:t>
      </w:r>
      <w:r>
        <w:t>friends</w:t>
      </w:r>
      <w:r>
        <w:rPr>
          <w:spacing w:val="-2"/>
        </w:rPr>
        <w:t xml:space="preserve"> </w:t>
      </w:r>
      <w:r>
        <w:t>for</w:t>
      </w:r>
      <w:r>
        <w:rPr>
          <w:spacing w:val="-6"/>
        </w:rPr>
        <w:t xml:space="preserve"> </w:t>
      </w:r>
      <w:r>
        <w:t>their</w:t>
      </w:r>
      <w:r>
        <w:rPr>
          <w:spacing w:val="-3"/>
        </w:rPr>
        <w:t xml:space="preserve"> </w:t>
      </w:r>
      <w:r>
        <w:t>continuous</w:t>
      </w:r>
      <w:r>
        <w:rPr>
          <w:spacing w:val="-67"/>
        </w:rPr>
        <w:t xml:space="preserve"> </w:t>
      </w:r>
      <w:r>
        <w:t>support and motivation throughout the duration of this endeavour. Their</w:t>
      </w:r>
      <w:r>
        <w:rPr>
          <w:spacing w:val="1"/>
        </w:rPr>
        <w:t xml:space="preserve"> </w:t>
      </w:r>
      <w:r>
        <w:t>constructive feedback and suggestions have played a crucial role in enhancing</w:t>
      </w:r>
      <w:r>
        <w:rPr>
          <w:spacing w:val="-67"/>
        </w:rPr>
        <w:t xml:space="preserve"> </w:t>
      </w:r>
      <w:r>
        <w:t>the</w:t>
      </w:r>
      <w:r>
        <w:rPr>
          <w:spacing w:val="-4"/>
        </w:rPr>
        <w:t xml:space="preserve"> </w:t>
      </w:r>
      <w:r>
        <w:t>quality</w:t>
      </w:r>
      <w:r>
        <w:rPr>
          <w:spacing w:val="-3"/>
        </w:rPr>
        <w:t xml:space="preserve"> </w:t>
      </w:r>
      <w:r>
        <w:t>of this</w:t>
      </w:r>
      <w:r>
        <w:rPr>
          <w:spacing w:val="1"/>
        </w:rPr>
        <w:t xml:space="preserve"> </w:t>
      </w:r>
      <w:r>
        <w:t>report.</w:t>
      </w:r>
    </w:p>
    <w:p w14:paraId="72CD012F" w14:textId="77777777" w:rsidR="000A4BF2" w:rsidRDefault="000A4BF2">
      <w:pPr>
        <w:pStyle w:val="BodyText"/>
      </w:pPr>
    </w:p>
    <w:p w14:paraId="3DB35EC3" w14:textId="77777777" w:rsidR="000A4BF2" w:rsidRDefault="00000000">
      <w:pPr>
        <w:pStyle w:val="BodyText"/>
        <w:ind w:left="1219" w:right="1276"/>
      </w:pPr>
      <w:r>
        <w:t>Lastly, we express our heartfelt thanks to our families for their unwavering</w:t>
      </w:r>
      <w:r>
        <w:rPr>
          <w:spacing w:val="1"/>
        </w:rPr>
        <w:t xml:space="preserve"> </w:t>
      </w:r>
      <w:r>
        <w:t>support,</w:t>
      </w:r>
      <w:r>
        <w:rPr>
          <w:spacing w:val="-6"/>
        </w:rPr>
        <w:t xml:space="preserve"> </w:t>
      </w:r>
      <w:r>
        <w:t>encouragement,</w:t>
      </w:r>
      <w:r>
        <w:rPr>
          <w:spacing w:val="-6"/>
        </w:rPr>
        <w:t xml:space="preserve"> </w:t>
      </w:r>
      <w:r>
        <w:t>and</w:t>
      </w:r>
      <w:r>
        <w:rPr>
          <w:spacing w:val="-4"/>
        </w:rPr>
        <w:t xml:space="preserve"> </w:t>
      </w:r>
      <w:r>
        <w:t>understanding.</w:t>
      </w:r>
      <w:r>
        <w:rPr>
          <w:spacing w:val="-5"/>
        </w:rPr>
        <w:t xml:space="preserve"> </w:t>
      </w:r>
      <w:r>
        <w:t>Their</w:t>
      </w:r>
      <w:r>
        <w:rPr>
          <w:spacing w:val="-5"/>
        </w:rPr>
        <w:t xml:space="preserve"> </w:t>
      </w:r>
      <w:r>
        <w:t>love</w:t>
      </w:r>
      <w:r>
        <w:rPr>
          <w:spacing w:val="-5"/>
        </w:rPr>
        <w:t xml:space="preserve"> </w:t>
      </w:r>
      <w:r>
        <w:t>and</w:t>
      </w:r>
      <w:r>
        <w:rPr>
          <w:spacing w:val="-4"/>
        </w:rPr>
        <w:t xml:space="preserve"> </w:t>
      </w:r>
      <w:r>
        <w:t>encouragement</w:t>
      </w:r>
      <w:r>
        <w:rPr>
          <w:spacing w:val="-7"/>
        </w:rPr>
        <w:t xml:space="preserve"> </w:t>
      </w:r>
      <w:r>
        <w:t>have</w:t>
      </w:r>
      <w:r>
        <w:rPr>
          <w:spacing w:val="-67"/>
        </w:rPr>
        <w:t xml:space="preserve"> </w:t>
      </w:r>
      <w:r>
        <w:t>served as a constant source of inspiration, and we deeply appreciate their</w:t>
      </w:r>
      <w:r>
        <w:rPr>
          <w:spacing w:val="1"/>
        </w:rPr>
        <w:t xml:space="preserve"> </w:t>
      </w:r>
      <w:r>
        <w:t>presence</w:t>
      </w:r>
      <w:r>
        <w:rPr>
          <w:spacing w:val="-1"/>
        </w:rPr>
        <w:t xml:space="preserve"> </w:t>
      </w:r>
      <w:r>
        <w:t>in</w:t>
      </w:r>
      <w:r>
        <w:rPr>
          <w:spacing w:val="1"/>
        </w:rPr>
        <w:t xml:space="preserve"> </w:t>
      </w:r>
      <w:r>
        <w:t>our</w:t>
      </w:r>
      <w:r>
        <w:rPr>
          <w:spacing w:val="-3"/>
        </w:rPr>
        <w:t xml:space="preserve"> </w:t>
      </w:r>
      <w:r>
        <w:t>lives.</w:t>
      </w:r>
    </w:p>
    <w:p w14:paraId="25472DE4" w14:textId="77777777" w:rsidR="000A4BF2" w:rsidRDefault="000A4BF2">
      <w:pPr>
        <w:pStyle w:val="BodyText"/>
        <w:spacing w:before="10"/>
        <w:rPr>
          <w:sz w:val="27"/>
        </w:rPr>
      </w:pPr>
    </w:p>
    <w:p w14:paraId="36B84F82" w14:textId="77777777" w:rsidR="000A4BF2" w:rsidRDefault="00000000">
      <w:pPr>
        <w:pStyle w:val="BodyText"/>
        <w:ind w:left="1219" w:right="1713"/>
      </w:pPr>
      <w:r>
        <w:t>We</w:t>
      </w:r>
      <w:r>
        <w:rPr>
          <w:spacing w:val="-3"/>
        </w:rPr>
        <w:t xml:space="preserve"> </w:t>
      </w:r>
      <w:r>
        <w:t>sincerely</w:t>
      </w:r>
      <w:r>
        <w:rPr>
          <w:spacing w:val="-2"/>
        </w:rPr>
        <w:t xml:space="preserve"> </w:t>
      </w:r>
      <w:r>
        <w:t>thank</w:t>
      </w:r>
      <w:r>
        <w:rPr>
          <w:spacing w:val="-2"/>
        </w:rPr>
        <w:t xml:space="preserve"> </w:t>
      </w:r>
      <w:r>
        <w:t>everyone</w:t>
      </w:r>
      <w:r>
        <w:rPr>
          <w:spacing w:val="-3"/>
        </w:rPr>
        <w:t xml:space="preserve"> </w:t>
      </w:r>
      <w:r>
        <w:t>for</w:t>
      </w:r>
      <w:r>
        <w:rPr>
          <w:spacing w:val="-3"/>
        </w:rPr>
        <w:t xml:space="preserve"> </w:t>
      </w:r>
      <w:r>
        <w:t>their</w:t>
      </w:r>
      <w:r>
        <w:rPr>
          <w:spacing w:val="-3"/>
        </w:rPr>
        <w:t xml:space="preserve"> </w:t>
      </w:r>
      <w:r>
        <w:t>support</w:t>
      </w:r>
      <w:r>
        <w:rPr>
          <w:spacing w:val="-2"/>
        </w:rPr>
        <w:t xml:space="preserve"> </w:t>
      </w:r>
      <w:r>
        <w:t>and</w:t>
      </w:r>
      <w:r>
        <w:rPr>
          <w:spacing w:val="-6"/>
        </w:rPr>
        <w:t xml:space="preserve"> </w:t>
      </w:r>
      <w:r>
        <w:t>guidance,</w:t>
      </w:r>
      <w:r>
        <w:rPr>
          <w:spacing w:val="-4"/>
        </w:rPr>
        <w:t xml:space="preserve"> </w:t>
      </w:r>
      <w:r>
        <w:t>as</w:t>
      </w:r>
      <w:r>
        <w:rPr>
          <w:spacing w:val="-2"/>
        </w:rPr>
        <w:t xml:space="preserve"> </w:t>
      </w:r>
      <w:r>
        <w:t>this</w:t>
      </w:r>
      <w:r>
        <w:rPr>
          <w:spacing w:val="-4"/>
        </w:rPr>
        <w:t xml:space="preserve"> </w:t>
      </w:r>
      <w:r>
        <w:t>project</w:t>
      </w:r>
      <w:r>
        <w:rPr>
          <w:spacing w:val="-67"/>
        </w:rPr>
        <w:t xml:space="preserve"> </w:t>
      </w:r>
      <w:r>
        <w:t>would</w:t>
      </w:r>
      <w:r>
        <w:rPr>
          <w:spacing w:val="-4"/>
        </w:rPr>
        <w:t xml:space="preserve"> </w:t>
      </w:r>
      <w:r>
        <w:t>not</w:t>
      </w:r>
      <w:r>
        <w:rPr>
          <w:spacing w:val="-4"/>
        </w:rPr>
        <w:t xml:space="preserve"> </w:t>
      </w:r>
      <w:r>
        <w:t>have been</w:t>
      </w:r>
      <w:r>
        <w:rPr>
          <w:spacing w:val="-3"/>
        </w:rPr>
        <w:t xml:space="preserve"> </w:t>
      </w:r>
      <w:r>
        <w:t>possible without their</w:t>
      </w:r>
      <w:r>
        <w:rPr>
          <w:spacing w:val="-4"/>
        </w:rPr>
        <w:t xml:space="preserve"> </w:t>
      </w:r>
      <w:r>
        <w:t>collective</w:t>
      </w:r>
      <w:r>
        <w:rPr>
          <w:spacing w:val="-1"/>
        </w:rPr>
        <w:t xml:space="preserve"> </w:t>
      </w:r>
      <w:r>
        <w:t>efforts</w:t>
      </w:r>
    </w:p>
    <w:p w14:paraId="57CEF33C" w14:textId="77777777" w:rsidR="000A4BF2" w:rsidRDefault="000A4BF2">
      <w:pPr>
        <w:pStyle w:val="BodyText"/>
        <w:rPr>
          <w:sz w:val="30"/>
        </w:rPr>
      </w:pPr>
    </w:p>
    <w:p w14:paraId="395629CD" w14:textId="77777777" w:rsidR="000A4BF2" w:rsidRDefault="000A4BF2">
      <w:pPr>
        <w:pStyle w:val="BodyText"/>
        <w:rPr>
          <w:sz w:val="30"/>
        </w:rPr>
      </w:pPr>
    </w:p>
    <w:p w14:paraId="398E719E" w14:textId="77777777" w:rsidR="000A4BF2" w:rsidRDefault="000A4BF2">
      <w:pPr>
        <w:pStyle w:val="BodyText"/>
        <w:rPr>
          <w:sz w:val="30"/>
        </w:rPr>
      </w:pPr>
    </w:p>
    <w:p w14:paraId="28A99391" w14:textId="77777777" w:rsidR="000A4BF2" w:rsidRDefault="000A4BF2">
      <w:pPr>
        <w:pStyle w:val="BodyText"/>
        <w:rPr>
          <w:sz w:val="30"/>
        </w:rPr>
      </w:pPr>
    </w:p>
    <w:p w14:paraId="0C8EDB00" w14:textId="77777777" w:rsidR="000A4BF2" w:rsidRDefault="000A4BF2">
      <w:pPr>
        <w:pStyle w:val="BodyText"/>
        <w:spacing w:before="11"/>
        <w:rPr>
          <w:sz w:val="39"/>
        </w:rPr>
      </w:pPr>
    </w:p>
    <w:p w14:paraId="5F7440C0" w14:textId="77777777" w:rsidR="000A4BF2" w:rsidRDefault="00000000">
      <w:pPr>
        <w:spacing w:line="273" w:lineRule="auto"/>
        <w:ind w:left="7220" w:right="1252"/>
        <w:rPr>
          <w:b/>
          <w:spacing w:val="1"/>
          <w:sz w:val="24"/>
        </w:rPr>
      </w:pPr>
      <w:r>
        <w:rPr>
          <w:b/>
          <w:sz w:val="24"/>
        </w:rPr>
        <w:t>ANURAG PANDA</w:t>
      </w:r>
      <w:r>
        <w:rPr>
          <w:b/>
          <w:spacing w:val="1"/>
          <w:sz w:val="24"/>
        </w:rPr>
        <w:t xml:space="preserve"> </w:t>
      </w:r>
    </w:p>
    <w:p w14:paraId="09E4F6F8" w14:textId="77777777" w:rsidR="000A4BF2" w:rsidRDefault="00000000">
      <w:pPr>
        <w:spacing w:line="273" w:lineRule="auto"/>
        <w:ind w:left="7220" w:right="1252"/>
        <w:rPr>
          <w:b/>
          <w:sz w:val="24"/>
        </w:rPr>
      </w:pPr>
      <w:r>
        <w:rPr>
          <w:b/>
          <w:spacing w:val="-57"/>
          <w:sz w:val="24"/>
        </w:rPr>
        <w:t xml:space="preserve"> </w:t>
      </w:r>
      <w:r>
        <w:rPr>
          <w:b/>
          <w:sz w:val="24"/>
        </w:rPr>
        <w:t>ANKIT HATI</w:t>
      </w:r>
    </w:p>
    <w:p w14:paraId="2FE34D2E" w14:textId="77777777" w:rsidR="000A4BF2" w:rsidRDefault="00000000">
      <w:pPr>
        <w:spacing w:line="273" w:lineRule="auto"/>
        <w:rPr>
          <w:b/>
          <w:sz w:val="24"/>
          <w:lang w:val="en-IN"/>
        </w:rPr>
      </w:pPr>
      <w:r>
        <w:rPr>
          <w:b/>
          <w:sz w:val="24"/>
          <w:lang w:val="en-IN"/>
        </w:rPr>
        <w:t xml:space="preserve">                                                                                                                        PRAJUKTA SAHOO</w:t>
      </w:r>
    </w:p>
    <w:p w14:paraId="3E14A352" w14:textId="77777777" w:rsidR="000A4BF2" w:rsidRDefault="00000000">
      <w:pPr>
        <w:spacing w:line="273" w:lineRule="auto"/>
        <w:rPr>
          <w:b/>
          <w:sz w:val="24"/>
          <w:lang w:val="en-IN"/>
        </w:rPr>
      </w:pPr>
      <w:r>
        <w:rPr>
          <w:b/>
          <w:sz w:val="24"/>
          <w:lang w:val="en-IN"/>
        </w:rPr>
        <w:t xml:space="preserve">                                                                                                                        SAUMYA</w:t>
      </w:r>
    </w:p>
    <w:p w14:paraId="38CA50D0" w14:textId="77777777" w:rsidR="000A4BF2" w:rsidRDefault="00000000">
      <w:pPr>
        <w:spacing w:line="273" w:lineRule="auto"/>
        <w:rPr>
          <w:b/>
          <w:sz w:val="24"/>
          <w:lang w:val="en-IN"/>
        </w:rPr>
        <w:sectPr w:rsidR="000A4BF2">
          <w:pgSz w:w="11900" w:h="16840"/>
          <w:pgMar w:top="158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r>
        <w:rPr>
          <w:b/>
          <w:sz w:val="24"/>
          <w:lang w:val="en-IN"/>
        </w:rPr>
        <w:t xml:space="preserve">                                                                                                                            </w:t>
      </w:r>
    </w:p>
    <w:p w14:paraId="448B151A" w14:textId="77777777" w:rsidR="000A4BF2" w:rsidRDefault="00000000">
      <w:pPr>
        <w:pStyle w:val="Heading3"/>
        <w:spacing w:before="72"/>
      </w:pPr>
      <w:r>
        <w:rPr>
          <w:u w:val="thick"/>
        </w:rPr>
        <w:lastRenderedPageBreak/>
        <w:t>ABSTRACT</w:t>
      </w:r>
    </w:p>
    <w:p w14:paraId="26B5629C" w14:textId="77777777" w:rsidR="000A4BF2" w:rsidRDefault="000A4BF2">
      <w:pPr>
        <w:pStyle w:val="BodyText"/>
        <w:rPr>
          <w:b/>
          <w:sz w:val="20"/>
        </w:rPr>
      </w:pPr>
    </w:p>
    <w:p w14:paraId="1794BE2F" w14:textId="77777777" w:rsidR="000A4BF2" w:rsidRDefault="00000000">
      <w:pPr>
        <w:spacing w:before="232"/>
        <w:ind w:left="1219" w:right="1276"/>
        <w:rPr>
          <w:rFonts w:ascii="Cambria" w:hAnsi="Cambria"/>
          <w:sz w:val="36"/>
        </w:rPr>
      </w:pPr>
      <w:r>
        <w:rPr>
          <w:rFonts w:ascii="Cambria" w:hAnsi="Cambria"/>
          <w:color w:val="505050"/>
          <w:sz w:val="36"/>
        </w:rPr>
        <w:t>‘Bhagavad Gita’ is one of the essential Indian ancient</w:t>
      </w:r>
      <w:r>
        <w:rPr>
          <w:rFonts w:ascii="Cambria" w:hAnsi="Cambria"/>
          <w:color w:val="505050"/>
          <w:spacing w:val="1"/>
          <w:sz w:val="36"/>
        </w:rPr>
        <w:t xml:space="preserve"> </w:t>
      </w:r>
      <w:r>
        <w:rPr>
          <w:rFonts w:ascii="Cambria" w:hAnsi="Cambria"/>
          <w:color w:val="505050"/>
          <w:sz w:val="36"/>
        </w:rPr>
        <w:t>scriptures</w:t>
      </w:r>
      <w:r>
        <w:rPr>
          <w:rFonts w:ascii="Cambria" w:hAnsi="Cambria"/>
          <w:color w:val="505050"/>
          <w:spacing w:val="-5"/>
          <w:sz w:val="36"/>
        </w:rPr>
        <w:t xml:space="preserve"> </w:t>
      </w:r>
      <w:r>
        <w:rPr>
          <w:rFonts w:ascii="Cambria" w:hAnsi="Cambria"/>
          <w:color w:val="505050"/>
          <w:sz w:val="36"/>
        </w:rPr>
        <w:t>like</w:t>
      </w:r>
      <w:r>
        <w:rPr>
          <w:rFonts w:ascii="Cambria" w:hAnsi="Cambria"/>
          <w:color w:val="505050"/>
          <w:spacing w:val="-3"/>
          <w:sz w:val="36"/>
        </w:rPr>
        <w:t xml:space="preserve"> </w:t>
      </w:r>
      <w:r>
        <w:rPr>
          <w:rFonts w:ascii="Cambria" w:hAnsi="Cambria"/>
          <w:color w:val="505050"/>
          <w:sz w:val="36"/>
        </w:rPr>
        <w:t>Vedas,</w:t>
      </w:r>
      <w:r>
        <w:rPr>
          <w:rFonts w:ascii="Cambria" w:hAnsi="Cambria"/>
          <w:color w:val="505050"/>
          <w:spacing w:val="-3"/>
          <w:sz w:val="36"/>
        </w:rPr>
        <w:t xml:space="preserve"> </w:t>
      </w:r>
      <w:r>
        <w:rPr>
          <w:rFonts w:ascii="Cambria" w:hAnsi="Cambria"/>
          <w:color w:val="505050"/>
          <w:sz w:val="36"/>
        </w:rPr>
        <w:t>Puranas</w:t>
      </w:r>
      <w:r>
        <w:rPr>
          <w:rFonts w:ascii="Cambria" w:hAnsi="Cambria"/>
          <w:color w:val="505050"/>
          <w:spacing w:val="-2"/>
          <w:sz w:val="36"/>
        </w:rPr>
        <w:t xml:space="preserve"> </w:t>
      </w:r>
      <w:r>
        <w:rPr>
          <w:rFonts w:ascii="Cambria" w:hAnsi="Cambria"/>
          <w:color w:val="505050"/>
          <w:sz w:val="36"/>
        </w:rPr>
        <w:t>and</w:t>
      </w:r>
      <w:r>
        <w:rPr>
          <w:rFonts w:ascii="Cambria" w:hAnsi="Cambria"/>
          <w:color w:val="505050"/>
          <w:spacing w:val="-3"/>
          <w:sz w:val="36"/>
        </w:rPr>
        <w:t xml:space="preserve"> </w:t>
      </w:r>
      <w:r>
        <w:rPr>
          <w:rFonts w:ascii="Cambria" w:hAnsi="Cambria"/>
          <w:color w:val="505050"/>
          <w:sz w:val="36"/>
        </w:rPr>
        <w:t>Upanishads.</w:t>
      </w:r>
      <w:r>
        <w:rPr>
          <w:rFonts w:ascii="Cambria" w:hAnsi="Cambria"/>
          <w:color w:val="505050"/>
          <w:spacing w:val="-3"/>
          <w:sz w:val="36"/>
        </w:rPr>
        <w:t xml:space="preserve"> </w:t>
      </w:r>
      <w:r>
        <w:rPr>
          <w:rFonts w:ascii="Cambria" w:hAnsi="Cambria"/>
          <w:color w:val="505050"/>
          <w:sz w:val="36"/>
        </w:rPr>
        <w:t>It</w:t>
      </w:r>
      <w:r>
        <w:rPr>
          <w:rFonts w:ascii="Cambria" w:hAnsi="Cambria"/>
          <w:color w:val="505050"/>
          <w:spacing w:val="-3"/>
          <w:sz w:val="36"/>
        </w:rPr>
        <w:t xml:space="preserve"> </w:t>
      </w:r>
      <w:r>
        <w:rPr>
          <w:rFonts w:ascii="Cambria" w:hAnsi="Cambria"/>
          <w:color w:val="505050"/>
          <w:sz w:val="36"/>
        </w:rPr>
        <w:t>guides</w:t>
      </w:r>
      <w:r>
        <w:rPr>
          <w:rFonts w:ascii="Cambria" w:hAnsi="Cambria"/>
          <w:color w:val="505050"/>
          <w:spacing w:val="-5"/>
          <w:sz w:val="36"/>
        </w:rPr>
        <w:t xml:space="preserve"> </w:t>
      </w:r>
      <w:r>
        <w:rPr>
          <w:rFonts w:ascii="Cambria" w:hAnsi="Cambria"/>
          <w:color w:val="505050"/>
          <w:sz w:val="36"/>
        </w:rPr>
        <w:t>us</w:t>
      </w:r>
      <w:r>
        <w:rPr>
          <w:rFonts w:ascii="Cambria" w:hAnsi="Cambria"/>
          <w:color w:val="505050"/>
          <w:spacing w:val="-76"/>
          <w:sz w:val="36"/>
        </w:rPr>
        <w:t xml:space="preserve"> </w:t>
      </w:r>
      <w:r>
        <w:rPr>
          <w:rFonts w:ascii="Cambria" w:hAnsi="Cambria"/>
          <w:color w:val="505050"/>
          <w:sz w:val="36"/>
        </w:rPr>
        <w:t>by showing various spiritual paths through which we can</w:t>
      </w:r>
      <w:r>
        <w:rPr>
          <w:rFonts w:ascii="Cambria" w:hAnsi="Cambria"/>
          <w:color w:val="505050"/>
          <w:spacing w:val="1"/>
          <w:sz w:val="36"/>
        </w:rPr>
        <w:t xml:space="preserve"> </w:t>
      </w:r>
      <w:r>
        <w:rPr>
          <w:rFonts w:ascii="Cambria" w:hAnsi="Cambria"/>
          <w:color w:val="505050"/>
          <w:sz w:val="36"/>
        </w:rPr>
        <w:t>gain self-knowledge as well as inner-peace. Many of our</w:t>
      </w:r>
      <w:r>
        <w:rPr>
          <w:rFonts w:ascii="Cambria" w:hAnsi="Cambria"/>
          <w:color w:val="505050"/>
          <w:spacing w:val="1"/>
          <w:sz w:val="36"/>
        </w:rPr>
        <w:t xml:space="preserve"> </w:t>
      </w:r>
      <w:r>
        <w:rPr>
          <w:rFonts w:ascii="Cambria" w:hAnsi="Cambria"/>
          <w:color w:val="505050"/>
          <w:sz w:val="36"/>
        </w:rPr>
        <w:t>legendary</w:t>
      </w:r>
      <w:r>
        <w:rPr>
          <w:rFonts w:ascii="Cambria" w:hAnsi="Cambria"/>
          <w:color w:val="505050"/>
          <w:spacing w:val="-2"/>
          <w:sz w:val="36"/>
        </w:rPr>
        <w:t xml:space="preserve"> </w:t>
      </w:r>
      <w:r>
        <w:rPr>
          <w:rFonts w:ascii="Cambria" w:hAnsi="Cambria"/>
          <w:color w:val="505050"/>
          <w:sz w:val="36"/>
        </w:rPr>
        <w:t>leaders</w:t>
      </w:r>
      <w:r>
        <w:rPr>
          <w:rFonts w:ascii="Cambria" w:hAnsi="Cambria"/>
          <w:color w:val="505050"/>
          <w:spacing w:val="-3"/>
          <w:sz w:val="36"/>
        </w:rPr>
        <w:t xml:space="preserve"> </w:t>
      </w:r>
      <w:r>
        <w:rPr>
          <w:rFonts w:ascii="Cambria" w:hAnsi="Cambria"/>
          <w:color w:val="505050"/>
          <w:sz w:val="36"/>
        </w:rPr>
        <w:t>like</w:t>
      </w:r>
      <w:r>
        <w:rPr>
          <w:rFonts w:ascii="Cambria" w:hAnsi="Cambria"/>
          <w:color w:val="505050"/>
          <w:spacing w:val="-1"/>
          <w:sz w:val="36"/>
        </w:rPr>
        <w:t xml:space="preserve"> </w:t>
      </w:r>
      <w:r>
        <w:rPr>
          <w:rFonts w:ascii="Cambria" w:hAnsi="Cambria"/>
          <w:color w:val="505050"/>
          <w:sz w:val="36"/>
        </w:rPr>
        <w:t>Mahatma</w:t>
      </w:r>
      <w:r>
        <w:rPr>
          <w:rFonts w:ascii="Cambria" w:hAnsi="Cambria"/>
          <w:color w:val="505050"/>
          <w:spacing w:val="-2"/>
          <w:sz w:val="36"/>
        </w:rPr>
        <w:t xml:space="preserve"> </w:t>
      </w:r>
      <w:r>
        <w:rPr>
          <w:rFonts w:ascii="Cambria" w:hAnsi="Cambria"/>
          <w:color w:val="505050"/>
          <w:sz w:val="36"/>
        </w:rPr>
        <w:t>Gandhi, Dr.</w:t>
      </w:r>
    </w:p>
    <w:p w14:paraId="4050DDCD" w14:textId="77777777" w:rsidR="000A4BF2" w:rsidRDefault="00000000">
      <w:pPr>
        <w:spacing w:line="421" w:lineRule="exact"/>
        <w:ind w:left="1219"/>
        <w:rPr>
          <w:rFonts w:ascii="Cambria"/>
          <w:sz w:val="36"/>
        </w:rPr>
      </w:pPr>
      <w:r>
        <w:rPr>
          <w:rFonts w:ascii="Cambria"/>
          <w:color w:val="505050"/>
          <w:sz w:val="36"/>
        </w:rPr>
        <w:t>Radhakrishnan,</w:t>
      </w:r>
      <w:r>
        <w:rPr>
          <w:rFonts w:ascii="Cambria"/>
          <w:color w:val="505050"/>
          <w:spacing w:val="-4"/>
          <w:sz w:val="36"/>
        </w:rPr>
        <w:t xml:space="preserve"> </w:t>
      </w:r>
      <w:r>
        <w:rPr>
          <w:rFonts w:ascii="Cambria"/>
          <w:color w:val="505050"/>
          <w:sz w:val="36"/>
        </w:rPr>
        <w:t>Lokmanya</w:t>
      </w:r>
      <w:r>
        <w:rPr>
          <w:rFonts w:ascii="Cambria"/>
          <w:color w:val="505050"/>
          <w:spacing w:val="-3"/>
          <w:sz w:val="36"/>
        </w:rPr>
        <w:t xml:space="preserve"> </w:t>
      </w:r>
      <w:r>
        <w:rPr>
          <w:rFonts w:ascii="Cambria"/>
          <w:color w:val="505050"/>
          <w:sz w:val="36"/>
        </w:rPr>
        <w:t>Tilak</w:t>
      </w:r>
      <w:r>
        <w:rPr>
          <w:rFonts w:ascii="Cambria"/>
          <w:color w:val="505050"/>
          <w:spacing w:val="-3"/>
          <w:sz w:val="36"/>
        </w:rPr>
        <w:t xml:space="preserve"> </w:t>
      </w:r>
      <w:r>
        <w:rPr>
          <w:rFonts w:ascii="Cambria"/>
          <w:color w:val="505050"/>
          <w:sz w:val="36"/>
        </w:rPr>
        <w:t>and</w:t>
      </w:r>
      <w:r>
        <w:rPr>
          <w:rFonts w:ascii="Cambria"/>
          <w:color w:val="505050"/>
          <w:spacing w:val="-3"/>
          <w:sz w:val="36"/>
        </w:rPr>
        <w:t xml:space="preserve"> </w:t>
      </w:r>
      <w:r>
        <w:rPr>
          <w:rFonts w:ascii="Cambria"/>
          <w:color w:val="505050"/>
          <w:sz w:val="36"/>
        </w:rPr>
        <w:t>many</w:t>
      </w:r>
      <w:r>
        <w:rPr>
          <w:rFonts w:ascii="Cambria"/>
          <w:color w:val="505050"/>
          <w:spacing w:val="-3"/>
          <w:sz w:val="36"/>
        </w:rPr>
        <w:t xml:space="preserve"> </w:t>
      </w:r>
      <w:r>
        <w:rPr>
          <w:rFonts w:ascii="Cambria"/>
          <w:color w:val="505050"/>
          <w:sz w:val="36"/>
        </w:rPr>
        <w:t>more</w:t>
      </w:r>
      <w:r>
        <w:rPr>
          <w:rFonts w:ascii="Cambria"/>
          <w:color w:val="505050"/>
          <w:spacing w:val="-3"/>
          <w:sz w:val="36"/>
        </w:rPr>
        <w:t xml:space="preserve"> </w:t>
      </w:r>
      <w:r>
        <w:rPr>
          <w:rFonts w:ascii="Cambria"/>
          <w:color w:val="505050"/>
          <w:sz w:val="36"/>
        </w:rPr>
        <w:t>was</w:t>
      </w:r>
    </w:p>
    <w:p w14:paraId="7959DB4F" w14:textId="77777777" w:rsidR="000A4BF2" w:rsidRDefault="00000000">
      <w:pPr>
        <w:spacing w:before="1"/>
        <w:ind w:left="1219" w:right="1302"/>
        <w:rPr>
          <w:rFonts w:ascii="Cambria" w:hAnsi="Cambria"/>
          <w:sz w:val="36"/>
        </w:rPr>
      </w:pPr>
      <w:r>
        <w:rPr>
          <w:rFonts w:ascii="Cambria" w:hAnsi="Cambria"/>
          <w:color w:val="505050"/>
          <w:sz w:val="36"/>
        </w:rPr>
        <w:t>influenced by the philosophy of ‘Bhagavad Gita’. This study</w:t>
      </w:r>
      <w:r>
        <w:rPr>
          <w:rFonts w:ascii="Cambria" w:hAnsi="Cambria"/>
          <w:color w:val="505050"/>
          <w:spacing w:val="-78"/>
          <w:sz w:val="36"/>
        </w:rPr>
        <w:t xml:space="preserve"> </w:t>
      </w:r>
      <w:r>
        <w:rPr>
          <w:rFonts w:ascii="Cambria" w:hAnsi="Cambria"/>
          <w:color w:val="505050"/>
          <w:sz w:val="36"/>
        </w:rPr>
        <w:t>showcases</w:t>
      </w:r>
      <w:r>
        <w:rPr>
          <w:rFonts w:ascii="Cambria" w:hAnsi="Cambria"/>
          <w:color w:val="505050"/>
          <w:spacing w:val="-3"/>
          <w:sz w:val="36"/>
        </w:rPr>
        <w:t xml:space="preserve"> </w:t>
      </w:r>
      <w:r>
        <w:rPr>
          <w:rFonts w:ascii="Cambria" w:hAnsi="Cambria"/>
          <w:color w:val="505050"/>
          <w:sz w:val="36"/>
        </w:rPr>
        <w:t>that,</w:t>
      </w:r>
      <w:r>
        <w:rPr>
          <w:rFonts w:ascii="Cambria" w:hAnsi="Cambria"/>
          <w:color w:val="505050"/>
          <w:spacing w:val="-2"/>
          <w:sz w:val="36"/>
        </w:rPr>
        <w:t xml:space="preserve"> </w:t>
      </w:r>
      <w:r>
        <w:rPr>
          <w:rFonts w:ascii="Cambria" w:hAnsi="Cambria"/>
          <w:color w:val="505050"/>
          <w:sz w:val="36"/>
        </w:rPr>
        <w:t>how</w:t>
      </w:r>
      <w:r>
        <w:rPr>
          <w:rFonts w:ascii="Cambria" w:hAnsi="Cambria"/>
          <w:color w:val="505050"/>
          <w:spacing w:val="-1"/>
          <w:sz w:val="36"/>
        </w:rPr>
        <w:t xml:space="preserve"> </w:t>
      </w:r>
      <w:r>
        <w:rPr>
          <w:rFonts w:ascii="Cambria" w:hAnsi="Cambria"/>
          <w:color w:val="505050"/>
          <w:sz w:val="36"/>
        </w:rPr>
        <w:t>‘Gita’ influences</w:t>
      </w:r>
      <w:r>
        <w:rPr>
          <w:rFonts w:ascii="Cambria" w:hAnsi="Cambria"/>
          <w:color w:val="505050"/>
          <w:spacing w:val="-2"/>
          <w:sz w:val="36"/>
        </w:rPr>
        <w:t xml:space="preserve"> </w:t>
      </w:r>
      <w:r>
        <w:rPr>
          <w:rFonts w:ascii="Cambria" w:hAnsi="Cambria"/>
          <w:color w:val="505050"/>
          <w:sz w:val="36"/>
        </w:rPr>
        <w:t>the</w:t>
      </w:r>
      <w:r>
        <w:rPr>
          <w:rFonts w:ascii="Cambria" w:hAnsi="Cambria"/>
          <w:color w:val="505050"/>
          <w:spacing w:val="-1"/>
          <w:sz w:val="36"/>
        </w:rPr>
        <w:t xml:space="preserve"> </w:t>
      </w:r>
      <w:r>
        <w:rPr>
          <w:rFonts w:ascii="Cambria" w:hAnsi="Cambria"/>
          <w:color w:val="505050"/>
          <w:sz w:val="36"/>
        </w:rPr>
        <w:t>life</w:t>
      </w:r>
      <w:r>
        <w:rPr>
          <w:rFonts w:ascii="Cambria" w:hAnsi="Cambria"/>
          <w:color w:val="505050"/>
          <w:spacing w:val="-3"/>
          <w:sz w:val="36"/>
        </w:rPr>
        <w:t xml:space="preserve"> </w:t>
      </w:r>
      <w:r>
        <w:rPr>
          <w:rFonts w:ascii="Cambria" w:hAnsi="Cambria"/>
          <w:color w:val="505050"/>
          <w:sz w:val="36"/>
        </w:rPr>
        <w:t>of modern</w:t>
      </w:r>
    </w:p>
    <w:p w14:paraId="073F5DBD" w14:textId="77777777" w:rsidR="000A4BF2" w:rsidRDefault="00000000">
      <w:pPr>
        <w:ind w:left="1219" w:right="1338"/>
        <w:rPr>
          <w:rFonts w:ascii="Cambria" w:hAnsi="Cambria"/>
          <w:sz w:val="36"/>
        </w:rPr>
      </w:pPr>
      <w:r>
        <w:rPr>
          <w:rFonts w:ascii="Cambria" w:hAnsi="Cambria"/>
          <w:color w:val="505050"/>
          <w:sz w:val="36"/>
        </w:rPr>
        <w:t>human society especially ‘Y’ and ‘Z’ generation. It also tries</w:t>
      </w:r>
      <w:r>
        <w:rPr>
          <w:rFonts w:ascii="Cambria" w:hAnsi="Cambria"/>
          <w:color w:val="505050"/>
          <w:spacing w:val="-78"/>
          <w:sz w:val="36"/>
        </w:rPr>
        <w:t xml:space="preserve"> </w:t>
      </w:r>
      <w:r>
        <w:rPr>
          <w:rFonts w:ascii="Cambria" w:hAnsi="Cambria"/>
          <w:color w:val="505050"/>
          <w:sz w:val="36"/>
        </w:rPr>
        <w:t>to analyse and highlight, how Bhagavad Gita supports and</w:t>
      </w:r>
      <w:r>
        <w:rPr>
          <w:rFonts w:ascii="Cambria" w:hAnsi="Cambria"/>
          <w:color w:val="505050"/>
          <w:spacing w:val="1"/>
          <w:sz w:val="36"/>
        </w:rPr>
        <w:t xml:space="preserve"> </w:t>
      </w:r>
      <w:r>
        <w:rPr>
          <w:rFonts w:ascii="Cambria" w:hAnsi="Cambria"/>
          <w:color w:val="505050"/>
          <w:sz w:val="36"/>
        </w:rPr>
        <w:t>develops certain management vision and thoughts, which</w:t>
      </w:r>
      <w:r>
        <w:rPr>
          <w:rFonts w:ascii="Cambria" w:hAnsi="Cambria"/>
          <w:color w:val="505050"/>
          <w:spacing w:val="1"/>
          <w:sz w:val="36"/>
        </w:rPr>
        <w:t xml:space="preserve"> </w:t>
      </w:r>
      <w:r>
        <w:rPr>
          <w:rFonts w:ascii="Cambria" w:hAnsi="Cambria"/>
          <w:color w:val="505050"/>
          <w:sz w:val="36"/>
        </w:rPr>
        <w:t>has created a benchmark in the modern world as a key</w:t>
      </w:r>
      <w:r>
        <w:rPr>
          <w:rFonts w:ascii="Cambria" w:hAnsi="Cambria"/>
          <w:color w:val="505050"/>
          <w:spacing w:val="1"/>
          <w:sz w:val="36"/>
        </w:rPr>
        <w:t xml:space="preserve"> </w:t>
      </w:r>
      <w:r>
        <w:rPr>
          <w:rFonts w:ascii="Cambria" w:hAnsi="Cambria"/>
          <w:color w:val="505050"/>
          <w:sz w:val="36"/>
        </w:rPr>
        <w:t>source</w:t>
      </w:r>
      <w:r>
        <w:rPr>
          <w:rFonts w:ascii="Cambria" w:hAnsi="Cambria"/>
          <w:color w:val="505050"/>
          <w:spacing w:val="-2"/>
          <w:sz w:val="36"/>
        </w:rPr>
        <w:t xml:space="preserve"> </w:t>
      </w:r>
      <w:r>
        <w:rPr>
          <w:rFonts w:ascii="Cambria" w:hAnsi="Cambria"/>
          <w:color w:val="505050"/>
          <w:sz w:val="36"/>
        </w:rPr>
        <w:t>for success</w:t>
      </w:r>
      <w:r>
        <w:rPr>
          <w:rFonts w:ascii="Cambria" w:hAnsi="Cambria"/>
          <w:color w:val="505050"/>
          <w:spacing w:val="-3"/>
          <w:sz w:val="36"/>
        </w:rPr>
        <w:t xml:space="preserve"> </w:t>
      </w:r>
      <w:r>
        <w:rPr>
          <w:rFonts w:ascii="Cambria" w:hAnsi="Cambria"/>
          <w:color w:val="505050"/>
          <w:sz w:val="36"/>
        </w:rPr>
        <w:t>to any organization</w:t>
      </w:r>
      <w:r>
        <w:rPr>
          <w:rFonts w:ascii="Cambria" w:hAnsi="Cambria"/>
          <w:color w:val="505050"/>
          <w:spacing w:val="-3"/>
          <w:sz w:val="36"/>
        </w:rPr>
        <w:t xml:space="preserve"> </w:t>
      </w:r>
      <w:r>
        <w:rPr>
          <w:rFonts w:ascii="Cambria" w:hAnsi="Cambria"/>
          <w:color w:val="505050"/>
          <w:sz w:val="36"/>
        </w:rPr>
        <w:t>or an</w:t>
      </w:r>
      <w:r>
        <w:rPr>
          <w:rFonts w:ascii="Cambria" w:hAnsi="Cambria"/>
          <w:color w:val="505050"/>
          <w:spacing w:val="-2"/>
          <w:sz w:val="36"/>
        </w:rPr>
        <w:t xml:space="preserve"> </w:t>
      </w:r>
      <w:r>
        <w:rPr>
          <w:rFonts w:ascii="Cambria" w:hAnsi="Cambria"/>
          <w:color w:val="505050"/>
          <w:sz w:val="36"/>
        </w:rPr>
        <w:t>individual.</w:t>
      </w:r>
    </w:p>
    <w:p w14:paraId="24FBCED7" w14:textId="77777777" w:rsidR="000A4BF2" w:rsidRDefault="000A4BF2">
      <w:pPr>
        <w:pStyle w:val="BodyText"/>
        <w:rPr>
          <w:rFonts w:ascii="Cambria"/>
          <w:sz w:val="42"/>
        </w:rPr>
      </w:pPr>
    </w:p>
    <w:p w14:paraId="6B3AC3E7" w14:textId="77777777" w:rsidR="000A4BF2" w:rsidRDefault="000A4BF2">
      <w:pPr>
        <w:pStyle w:val="BodyText"/>
        <w:rPr>
          <w:rFonts w:ascii="Cambria"/>
          <w:sz w:val="42"/>
        </w:rPr>
      </w:pPr>
    </w:p>
    <w:p w14:paraId="487A5ECB" w14:textId="77777777" w:rsidR="000A4BF2" w:rsidRDefault="000A4BF2">
      <w:pPr>
        <w:pStyle w:val="BodyText"/>
        <w:rPr>
          <w:rFonts w:ascii="Cambria"/>
          <w:sz w:val="42"/>
        </w:rPr>
      </w:pPr>
    </w:p>
    <w:p w14:paraId="19935E8D" w14:textId="77777777" w:rsidR="000A4BF2" w:rsidRDefault="000A4BF2">
      <w:pPr>
        <w:pStyle w:val="BodyText"/>
        <w:spacing w:before="3"/>
        <w:rPr>
          <w:rFonts w:ascii="Cambria"/>
          <w:sz w:val="33"/>
        </w:rPr>
      </w:pPr>
    </w:p>
    <w:p w14:paraId="459F01AB" w14:textId="77777777" w:rsidR="000A4BF2" w:rsidRDefault="00000000">
      <w:pPr>
        <w:ind w:left="1219" w:right="1713"/>
        <w:rPr>
          <w:rFonts w:ascii="Cambria"/>
          <w:sz w:val="36"/>
        </w:rPr>
      </w:pPr>
      <w:r>
        <w:rPr>
          <w:rFonts w:ascii="Cambria"/>
          <w:b/>
          <w:color w:val="505050"/>
          <w:sz w:val="36"/>
        </w:rPr>
        <w:t>Keywords:</w:t>
      </w:r>
      <w:r>
        <w:rPr>
          <w:rFonts w:ascii="Cambria"/>
          <w:b/>
          <w:color w:val="505050"/>
          <w:spacing w:val="-6"/>
          <w:sz w:val="36"/>
        </w:rPr>
        <w:t xml:space="preserve"> </w:t>
      </w:r>
      <w:r>
        <w:rPr>
          <w:rFonts w:ascii="Cambria"/>
          <w:color w:val="505050"/>
          <w:sz w:val="36"/>
        </w:rPr>
        <w:t>Bhagavad</w:t>
      </w:r>
      <w:r>
        <w:rPr>
          <w:rFonts w:ascii="Cambria"/>
          <w:color w:val="505050"/>
          <w:spacing w:val="-7"/>
          <w:sz w:val="36"/>
        </w:rPr>
        <w:t xml:space="preserve"> </w:t>
      </w:r>
      <w:r>
        <w:rPr>
          <w:rFonts w:ascii="Cambria"/>
          <w:color w:val="505050"/>
          <w:sz w:val="36"/>
        </w:rPr>
        <w:t>Gita,</w:t>
      </w:r>
      <w:r>
        <w:rPr>
          <w:rFonts w:ascii="Cambria"/>
          <w:color w:val="505050"/>
          <w:spacing w:val="-6"/>
          <w:sz w:val="36"/>
        </w:rPr>
        <w:t xml:space="preserve"> </w:t>
      </w:r>
      <w:r>
        <w:rPr>
          <w:rFonts w:ascii="Cambria"/>
          <w:color w:val="505050"/>
          <w:sz w:val="36"/>
        </w:rPr>
        <w:t>Management</w:t>
      </w:r>
      <w:r>
        <w:rPr>
          <w:rFonts w:ascii="Cambria"/>
          <w:color w:val="505050"/>
          <w:spacing w:val="-5"/>
          <w:sz w:val="36"/>
        </w:rPr>
        <w:t xml:space="preserve"> </w:t>
      </w:r>
      <w:r>
        <w:rPr>
          <w:rFonts w:ascii="Cambria"/>
          <w:color w:val="505050"/>
          <w:sz w:val="36"/>
        </w:rPr>
        <w:t>Thoughts,</w:t>
      </w:r>
      <w:r>
        <w:rPr>
          <w:rFonts w:ascii="Cambria"/>
          <w:color w:val="505050"/>
          <w:spacing w:val="-76"/>
          <w:sz w:val="36"/>
        </w:rPr>
        <w:t xml:space="preserve"> </w:t>
      </w:r>
      <w:r>
        <w:rPr>
          <w:rFonts w:ascii="Cambria"/>
          <w:color w:val="505050"/>
          <w:sz w:val="36"/>
        </w:rPr>
        <w:t>Organization,</w:t>
      </w:r>
      <w:r>
        <w:rPr>
          <w:rFonts w:ascii="Cambria"/>
          <w:color w:val="505050"/>
          <w:spacing w:val="-4"/>
          <w:sz w:val="36"/>
        </w:rPr>
        <w:t xml:space="preserve"> </w:t>
      </w:r>
      <w:r>
        <w:rPr>
          <w:rFonts w:ascii="Cambria"/>
          <w:color w:val="505050"/>
          <w:sz w:val="36"/>
        </w:rPr>
        <w:t>Inner-peace,</w:t>
      </w:r>
      <w:r>
        <w:rPr>
          <w:rFonts w:ascii="Cambria"/>
          <w:color w:val="505050"/>
          <w:spacing w:val="-2"/>
          <w:sz w:val="36"/>
        </w:rPr>
        <w:t xml:space="preserve"> </w:t>
      </w:r>
      <w:r>
        <w:rPr>
          <w:rFonts w:ascii="Cambria"/>
          <w:color w:val="505050"/>
          <w:sz w:val="36"/>
        </w:rPr>
        <w:t>Self-Knowledge.</w:t>
      </w:r>
    </w:p>
    <w:p w14:paraId="000FCAAD" w14:textId="77777777" w:rsidR="000A4BF2" w:rsidRDefault="000A4BF2">
      <w:pPr>
        <w:rPr>
          <w:rFonts w:ascii="Cambria"/>
          <w:sz w:val="36"/>
        </w:rPr>
        <w:sectPr w:rsidR="000A4BF2">
          <w:pgSz w:w="11900" w:h="16840"/>
          <w:pgMar w:top="154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78DF023F" w14:textId="77777777" w:rsidR="000A4BF2" w:rsidRDefault="00000000">
      <w:pPr>
        <w:pStyle w:val="Heading2"/>
        <w:spacing w:before="58"/>
      </w:pPr>
      <w:r>
        <w:lastRenderedPageBreak/>
        <w:t>Contents</w:t>
      </w:r>
    </w:p>
    <w:p w14:paraId="1E661BF5" w14:textId="77777777" w:rsidR="000A4BF2" w:rsidRDefault="000A4BF2">
      <w:pPr>
        <w:pStyle w:val="BodyText"/>
        <w:rPr>
          <w:sz w:val="20"/>
        </w:rPr>
      </w:pPr>
    </w:p>
    <w:p w14:paraId="4E4B4ADD" w14:textId="77777777" w:rsidR="000A4BF2" w:rsidRDefault="000A4BF2">
      <w:pPr>
        <w:pStyle w:val="BodyText"/>
        <w:spacing w:before="11"/>
        <w:rPr>
          <w:sz w:val="23"/>
        </w:rPr>
      </w:pPr>
    </w:p>
    <w:tbl>
      <w:tblPr>
        <w:tblW w:w="0" w:type="auto"/>
        <w:tblInd w:w="1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7"/>
        <w:gridCol w:w="581"/>
        <w:gridCol w:w="7231"/>
        <w:gridCol w:w="1434"/>
      </w:tblGrid>
      <w:tr w:rsidR="000A4BF2" w14:paraId="4681E6B9" w14:textId="77777777">
        <w:trPr>
          <w:trHeight w:val="609"/>
        </w:trPr>
        <w:tc>
          <w:tcPr>
            <w:tcW w:w="317" w:type="dxa"/>
          </w:tcPr>
          <w:p w14:paraId="3983D75A" w14:textId="77777777" w:rsidR="000A4BF2" w:rsidRDefault="00000000">
            <w:pPr>
              <w:pStyle w:val="TableParagraph"/>
              <w:ind w:left="7"/>
              <w:rPr>
                <w:sz w:val="27"/>
              </w:rPr>
            </w:pPr>
            <w:r>
              <w:rPr>
                <w:sz w:val="27"/>
              </w:rPr>
              <w:t>1</w:t>
            </w:r>
          </w:p>
        </w:tc>
        <w:tc>
          <w:tcPr>
            <w:tcW w:w="7812" w:type="dxa"/>
            <w:gridSpan w:val="2"/>
          </w:tcPr>
          <w:p w14:paraId="11E97416" w14:textId="77777777" w:rsidR="000A4BF2" w:rsidRDefault="00000000">
            <w:pPr>
              <w:pStyle w:val="TableParagraph"/>
              <w:ind w:left="6"/>
              <w:rPr>
                <w:sz w:val="27"/>
              </w:rPr>
            </w:pPr>
            <w:r>
              <w:rPr>
                <w:sz w:val="27"/>
              </w:rPr>
              <w:t>Chapter</w:t>
            </w:r>
            <w:r>
              <w:rPr>
                <w:spacing w:val="-3"/>
                <w:sz w:val="27"/>
              </w:rPr>
              <w:t xml:space="preserve"> </w:t>
            </w:r>
            <w:r>
              <w:rPr>
                <w:sz w:val="27"/>
              </w:rPr>
              <w:t>1:</w:t>
            </w:r>
            <w:r>
              <w:rPr>
                <w:spacing w:val="-6"/>
                <w:sz w:val="27"/>
              </w:rPr>
              <w:t xml:space="preserve"> </w:t>
            </w:r>
            <w:r>
              <w:rPr>
                <w:sz w:val="27"/>
              </w:rPr>
              <w:t>Introduction</w:t>
            </w:r>
          </w:p>
        </w:tc>
        <w:tc>
          <w:tcPr>
            <w:tcW w:w="1434" w:type="dxa"/>
          </w:tcPr>
          <w:p w14:paraId="4417220B" w14:textId="77777777" w:rsidR="000A4BF2" w:rsidRDefault="00000000">
            <w:pPr>
              <w:pStyle w:val="TableParagraph"/>
              <w:ind w:right="-15"/>
              <w:jc w:val="right"/>
              <w:rPr>
                <w:sz w:val="27"/>
              </w:rPr>
            </w:pPr>
            <w:r>
              <w:rPr>
                <w:sz w:val="27"/>
              </w:rPr>
              <w:t>1</w:t>
            </w:r>
          </w:p>
        </w:tc>
      </w:tr>
      <w:tr w:rsidR="000A4BF2" w14:paraId="18CCFF58" w14:textId="77777777">
        <w:trPr>
          <w:trHeight w:val="623"/>
        </w:trPr>
        <w:tc>
          <w:tcPr>
            <w:tcW w:w="317" w:type="dxa"/>
          </w:tcPr>
          <w:p w14:paraId="007D222D" w14:textId="77777777" w:rsidR="000A4BF2" w:rsidRDefault="00000000">
            <w:pPr>
              <w:pStyle w:val="TableParagraph"/>
              <w:ind w:left="7"/>
              <w:rPr>
                <w:sz w:val="27"/>
              </w:rPr>
            </w:pPr>
            <w:r>
              <w:rPr>
                <w:sz w:val="27"/>
              </w:rPr>
              <w:t>2</w:t>
            </w:r>
          </w:p>
        </w:tc>
        <w:tc>
          <w:tcPr>
            <w:tcW w:w="7812" w:type="dxa"/>
            <w:gridSpan w:val="2"/>
          </w:tcPr>
          <w:p w14:paraId="5B94B917" w14:textId="77777777" w:rsidR="000A4BF2" w:rsidRDefault="00000000">
            <w:pPr>
              <w:pStyle w:val="TableParagraph"/>
              <w:ind w:left="6"/>
              <w:rPr>
                <w:sz w:val="27"/>
              </w:rPr>
            </w:pPr>
            <w:r>
              <w:rPr>
                <w:sz w:val="27"/>
              </w:rPr>
              <w:t>Chapter</w:t>
            </w:r>
            <w:r>
              <w:rPr>
                <w:spacing w:val="-3"/>
                <w:sz w:val="27"/>
              </w:rPr>
              <w:t xml:space="preserve"> </w:t>
            </w:r>
            <w:r>
              <w:rPr>
                <w:sz w:val="27"/>
              </w:rPr>
              <w:t>2:</w:t>
            </w:r>
            <w:r>
              <w:rPr>
                <w:spacing w:val="-3"/>
                <w:sz w:val="27"/>
              </w:rPr>
              <w:t xml:space="preserve"> </w:t>
            </w:r>
            <w:r>
              <w:rPr>
                <w:sz w:val="27"/>
              </w:rPr>
              <w:t>Basics</w:t>
            </w:r>
            <w:r>
              <w:rPr>
                <w:spacing w:val="-2"/>
                <w:sz w:val="27"/>
              </w:rPr>
              <w:t xml:space="preserve"> </w:t>
            </w:r>
            <w:r>
              <w:rPr>
                <w:sz w:val="27"/>
              </w:rPr>
              <w:t>Concepts/</w:t>
            </w:r>
            <w:r>
              <w:rPr>
                <w:spacing w:val="-3"/>
                <w:sz w:val="27"/>
              </w:rPr>
              <w:t xml:space="preserve"> </w:t>
            </w:r>
            <w:r>
              <w:rPr>
                <w:sz w:val="27"/>
              </w:rPr>
              <w:t>Literature</w:t>
            </w:r>
            <w:r>
              <w:rPr>
                <w:spacing w:val="-2"/>
                <w:sz w:val="27"/>
              </w:rPr>
              <w:t xml:space="preserve"> </w:t>
            </w:r>
            <w:r>
              <w:rPr>
                <w:sz w:val="27"/>
              </w:rPr>
              <w:t>Review</w:t>
            </w:r>
          </w:p>
        </w:tc>
        <w:tc>
          <w:tcPr>
            <w:tcW w:w="1434" w:type="dxa"/>
          </w:tcPr>
          <w:p w14:paraId="738D8FA7" w14:textId="77777777" w:rsidR="000A4BF2" w:rsidRDefault="00000000">
            <w:pPr>
              <w:pStyle w:val="TableParagraph"/>
              <w:ind w:right="-15"/>
              <w:jc w:val="right"/>
              <w:rPr>
                <w:sz w:val="27"/>
              </w:rPr>
            </w:pPr>
            <w:r>
              <w:rPr>
                <w:sz w:val="27"/>
              </w:rPr>
              <w:t>2</w:t>
            </w:r>
          </w:p>
        </w:tc>
      </w:tr>
      <w:tr w:rsidR="000A4BF2" w14:paraId="05D80F4F" w14:textId="77777777">
        <w:trPr>
          <w:trHeight w:val="2263"/>
        </w:trPr>
        <w:tc>
          <w:tcPr>
            <w:tcW w:w="317" w:type="dxa"/>
          </w:tcPr>
          <w:p w14:paraId="0B6C883F" w14:textId="77777777" w:rsidR="000A4BF2" w:rsidRDefault="000A4BF2">
            <w:pPr>
              <w:pStyle w:val="TableParagraph"/>
              <w:spacing w:line="240" w:lineRule="auto"/>
              <w:rPr>
                <w:sz w:val="26"/>
              </w:rPr>
            </w:pPr>
          </w:p>
        </w:tc>
        <w:tc>
          <w:tcPr>
            <w:tcW w:w="581" w:type="dxa"/>
          </w:tcPr>
          <w:p w14:paraId="5DB391FB" w14:textId="77777777" w:rsidR="000A4BF2" w:rsidRDefault="00000000">
            <w:pPr>
              <w:pStyle w:val="TableParagraph"/>
              <w:ind w:left="66"/>
              <w:rPr>
                <w:sz w:val="27"/>
              </w:rPr>
            </w:pPr>
            <w:r>
              <w:rPr>
                <w:sz w:val="27"/>
              </w:rPr>
              <w:t>2.1</w:t>
            </w:r>
          </w:p>
          <w:p w14:paraId="4CF433C2" w14:textId="77777777" w:rsidR="000A4BF2" w:rsidRDefault="00000000">
            <w:pPr>
              <w:pStyle w:val="TableParagraph"/>
              <w:ind w:left="66"/>
              <w:rPr>
                <w:sz w:val="27"/>
              </w:rPr>
            </w:pPr>
            <w:r>
              <w:rPr>
                <w:sz w:val="27"/>
              </w:rPr>
              <w:t>2.2</w:t>
            </w:r>
          </w:p>
          <w:p w14:paraId="4F7270B1" w14:textId="77777777" w:rsidR="000A4BF2" w:rsidRDefault="00000000">
            <w:pPr>
              <w:pStyle w:val="TableParagraph"/>
              <w:spacing w:before="1"/>
              <w:ind w:left="66"/>
              <w:rPr>
                <w:sz w:val="27"/>
              </w:rPr>
            </w:pPr>
            <w:r>
              <w:rPr>
                <w:sz w:val="27"/>
              </w:rPr>
              <w:t>2.3</w:t>
            </w:r>
          </w:p>
          <w:p w14:paraId="745A209F" w14:textId="77777777" w:rsidR="000A4BF2" w:rsidRDefault="00000000">
            <w:pPr>
              <w:pStyle w:val="TableParagraph"/>
              <w:ind w:left="66"/>
              <w:rPr>
                <w:sz w:val="27"/>
              </w:rPr>
            </w:pPr>
            <w:r>
              <w:rPr>
                <w:sz w:val="27"/>
              </w:rPr>
              <w:t>2.4</w:t>
            </w:r>
          </w:p>
          <w:p w14:paraId="40A26A4C" w14:textId="77777777" w:rsidR="000A4BF2" w:rsidRDefault="00000000">
            <w:pPr>
              <w:pStyle w:val="TableParagraph"/>
              <w:ind w:left="66"/>
              <w:rPr>
                <w:sz w:val="27"/>
                <w:lang w:val="en-IN"/>
              </w:rPr>
            </w:pPr>
            <w:r>
              <w:rPr>
                <w:sz w:val="27"/>
                <w:lang w:val="en-IN"/>
              </w:rPr>
              <w:t>2.5</w:t>
            </w:r>
          </w:p>
          <w:p w14:paraId="31D4CD3D" w14:textId="77777777" w:rsidR="000A4BF2" w:rsidRDefault="00000000">
            <w:pPr>
              <w:pStyle w:val="TableParagraph"/>
              <w:ind w:left="66"/>
              <w:rPr>
                <w:sz w:val="27"/>
                <w:lang w:val="en-IN"/>
              </w:rPr>
            </w:pPr>
            <w:r>
              <w:rPr>
                <w:sz w:val="27"/>
                <w:lang w:val="en-IN"/>
              </w:rPr>
              <w:t>2.6</w:t>
            </w:r>
          </w:p>
        </w:tc>
        <w:tc>
          <w:tcPr>
            <w:tcW w:w="7231" w:type="dxa"/>
          </w:tcPr>
          <w:p w14:paraId="4BD258A7" w14:textId="77777777" w:rsidR="000A4BF2" w:rsidRDefault="00000000">
            <w:pPr>
              <w:pStyle w:val="TableParagraph"/>
              <w:spacing w:line="240" w:lineRule="auto"/>
              <w:ind w:left="138" w:right="6298"/>
              <w:rPr>
                <w:sz w:val="27"/>
              </w:rPr>
            </w:pPr>
            <w:r>
              <w:rPr>
                <w:sz w:val="27"/>
              </w:rPr>
              <w:t>HTML</w:t>
            </w:r>
            <w:r>
              <w:rPr>
                <w:spacing w:val="-65"/>
                <w:sz w:val="27"/>
              </w:rPr>
              <w:t xml:space="preserve"> </w:t>
            </w:r>
            <w:r>
              <w:rPr>
                <w:sz w:val="27"/>
              </w:rPr>
              <w:t>CSS</w:t>
            </w:r>
          </w:p>
          <w:p w14:paraId="5F9FE10C" w14:textId="77777777" w:rsidR="000A4BF2" w:rsidRDefault="00000000">
            <w:pPr>
              <w:pStyle w:val="TableParagraph"/>
              <w:spacing w:line="240" w:lineRule="auto"/>
              <w:ind w:left="71" w:right="5949" w:firstLine="67"/>
              <w:rPr>
                <w:sz w:val="27"/>
              </w:rPr>
            </w:pPr>
            <w:r>
              <w:rPr>
                <w:sz w:val="27"/>
              </w:rPr>
              <w:t>Bootstrap</w:t>
            </w:r>
            <w:r>
              <w:rPr>
                <w:spacing w:val="1"/>
                <w:sz w:val="27"/>
              </w:rPr>
              <w:t xml:space="preserve"> </w:t>
            </w:r>
            <w:r>
              <w:rPr>
                <w:sz w:val="27"/>
              </w:rPr>
              <w:t>Java</w:t>
            </w:r>
            <w:r>
              <w:rPr>
                <w:spacing w:val="-12"/>
                <w:sz w:val="27"/>
              </w:rPr>
              <w:t xml:space="preserve"> </w:t>
            </w:r>
            <w:r>
              <w:rPr>
                <w:sz w:val="27"/>
              </w:rPr>
              <w:t>Script</w:t>
            </w:r>
          </w:p>
          <w:p w14:paraId="13897629" w14:textId="77777777" w:rsidR="000A4BF2" w:rsidRDefault="00000000">
            <w:pPr>
              <w:pStyle w:val="TableParagraph"/>
              <w:spacing w:line="240" w:lineRule="auto"/>
              <w:ind w:right="5949"/>
              <w:rPr>
                <w:sz w:val="27"/>
                <w:lang w:val="en-IN"/>
              </w:rPr>
            </w:pPr>
            <w:r>
              <w:rPr>
                <w:sz w:val="27"/>
                <w:lang w:val="en-IN"/>
              </w:rPr>
              <w:t xml:space="preserve"> Python</w:t>
            </w:r>
          </w:p>
          <w:p w14:paraId="1B86AC7B" w14:textId="77777777" w:rsidR="000A4BF2" w:rsidRDefault="00000000">
            <w:pPr>
              <w:pStyle w:val="TableParagraph"/>
              <w:spacing w:line="240" w:lineRule="auto"/>
              <w:ind w:right="5949"/>
              <w:rPr>
                <w:sz w:val="27"/>
                <w:lang w:val="en-IN"/>
              </w:rPr>
            </w:pPr>
            <w:r>
              <w:rPr>
                <w:sz w:val="27"/>
                <w:lang w:val="en-IN"/>
              </w:rPr>
              <w:t xml:space="preserve"> Flask</w:t>
            </w:r>
          </w:p>
        </w:tc>
        <w:tc>
          <w:tcPr>
            <w:tcW w:w="1434" w:type="dxa"/>
          </w:tcPr>
          <w:p w14:paraId="1893BD42" w14:textId="77777777" w:rsidR="000A4BF2" w:rsidRDefault="00000000">
            <w:pPr>
              <w:pStyle w:val="TableParagraph"/>
              <w:ind w:left="1295" w:right="-15"/>
              <w:rPr>
                <w:sz w:val="27"/>
              </w:rPr>
            </w:pPr>
            <w:r>
              <w:rPr>
                <w:sz w:val="27"/>
              </w:rPr>
              <w:t>2</w:t>
            </w:r>
          </w:p>
          <w:p w14:paraId="76D046E5" w14:textId="77777777" w:rsidR="000A4BF2" w:rsidRDefault="000A4BF2">
            <w:pPr>
              <w:pStyle w:val="TableParagraph"/>
              <w:spacing w:line="240" w:lineRule="auto"/>
              <w:rPr>
                <w:sz w:val="30"/>
              </w:rPr>
            </w:pPr>
          </w:p>
          <w:p w14:paraId="2F3CA8B1" w14:textId="77777777" w:rsidR="000A4BF2" w:rsidRDefault="000A4BF2">
            <w:pPr>
              <w:pStyle w:val="TableParagraph"/>
              <w:spacing w:before="11" w:line="240" w:lineRule="auto"/>
              <w:rPr>
                <w:sz w:val="23"/>
              </w:rPr>
            </w:pPr>
          </w:p>
          <w:p w14:paraId="45205E8D" w14:textId="77777777" w:rsidR="000A4BF2" w:rsidRDefault="00000000">
            <w:pPr>
              <w:pStyle w:val="TableParagraph"/>
              <w:spacing w:line="240" w:lineRule="auto"/>
              <w:ind w:left="1295" w:right="-15"/>
              <w:rPr>
                <w:sz w:val="27"/>
              </w:rPr>
            </w:pPr>
            <w:r>
              <w:rPr>
                <w:sz w:val="27"/>
              </w:rPr>
              <w:t>3</w:t>
            </w:r>
          </w:p>
        </w:tc>
      </w:tr>
      <w:tr w:rsidR="000A4BF2" w14:paraId="622D5A4E" w14:textId="77777777">
        <w:trPr>
          <w:trHeight w:val="1138"/>
        </w:trPr>
        <w:tc>
          <w:tcPr>
            <w:tcW w:w="317" w:type="dxa"/>
          </w:tcPr>
          <w:p w14:paraId="4CCFF322" w14:textId="77777777" w:rsidR="000A4BF2" w:rsidRDefault="00000000">
            <w:pPr>
              <w:pStyle w:val="TableParagraph"/>
              <w:ind w:left="7"/>
              <w:rPr>
                <w:sz w:val="27"/>
              </w:rPr>
            </w:pPr>
            <w:r>
              <w:rPr>
                <w:sz w:val="27"/>
              </w:rPr>
              <w:t>3</w:t>
            </w:r>
          </w:p>
        </w:tc>
        <w:tc>
          <w:tcPr>
            <w:tcW w:w="7812" w:type="dxa"/>
            <w:gridSpan w:val="2"/>
          </w:tcPr>
          <w:p w14:paraId="60AF4A59" w14:textId="77777777" w:rsidR="000A4BF2" w:rsidRDefault="00000000">
            <w:pPr>
              <w:pStyle w:val="TableParagraph"/>
              <w:rPr>
                <w:sz w:val="27"/>
              </w:rPr>
            </w:pPr>
            <w:r>
              <w:rPr>
                <w:sz w:val="27"/>
                <w:lang w:val="en-IN"/>
              </w:rPr>
              <w:t xml:space="preserve">Chapter 3: </w:t>
            </w:r>
            <w:r>
              <w:rPr>
                <w:sz w:val="27"/>
              </w:rPr>
              <w:t>Requirement</w:t>
            </w:r>
            <w:r>
              <w:rPr>
                <w:spacing w:val="-5"/>
                <w:sz w:val="27"/>
              </w:rPr>
              <w:t xml:space="preserve"> </w:t>
            </w:r>
            <w:r>
              <w:rPr>
                <w:sz w:val="27"/>
              </w:rPr>
              <w:t>Specifications</w:t>
            </w:r>
          </w:p>
        </w:tc>
        <w:tc>
          <w:tcPr>
            <w:tcW w:w="1434" w:type="dxa"/>
          </w:tcPr>
          <w:p w14:paraId="3FC420DB" w14:textId="77777777" w:rsidR="000A4BF2" w:rsidRDefault="00000000">
            <w:pPr>
              <w:pStyle w:val="TableParagraph"/>
              <w:ind w:right="-15"/>
              <w:jc w:val="right"/>
              <w:rPr>
                <w:sz w:val="27"/>
              </w:rPr>
            </w:pPr>
            <w:r>
              <w:rPr>
                <w:sz w:val="27"/>
              </w:rPr>
              <w:t>4</w:t>
            </w:r>
          </w:p>
        </w:tc>
      </w:tr>
      <w:tr w:rsidR="000A4BF2" w14:paraId="73337907" w14:textId="77777777">
        <w:trPr>
          <w:trHeight w:val="1138"/>
        </w:trPr>
        <w:tc>
          <w:tcPr>
            <w:tcW w:w="317" w:type="dxa"/>
          </w:tcPr>
          <w:p w14:paraId="00EE5FFF" w14:textId="77777777" w:rsidR="000A4BF2" w:rsidRDefault="00000000">
            <w:pPr>
              <w:pStyle w:val="TableParagraph"/>
              <w:ind w:left="7"/>
              <w:rPr>
                <w:sz w:val="27"/>
                <w:lang w:val="en-IN"/>
              </w:rPr>
            </w:pPr>
            <w:r>
              <w:rPr>
                <w:sz w:val="27"/>
                <w:lang w:val="en-IN"/>
              </w:rPr>
              <w:t>4</w:t>
            </w:r>
          </w:p>
        </w:tc>
        <w:tc>
          <w:tcPr>
            <w:tcW w:w="7812" w:type="dxa"/>
            <w:gridSpan w:val="2"/>
          </w:tcPr>
          <w:p w14:paraId="53E55E33" w14:textId="77777777" w:rsidR="000A4BF2" w:rsidRDefault="00000000">
            <w:pPr>
              <w:pStyle w:val="TableParagraph"/>
              <w:rPr>
                <w:sz w:val="27"/>
                <w:lang w:val="en-IN"/>
              </w:rPr>
            </w:pPr>
            <w:r>
              <w:rPr>
                <w:sz w:val="27"/>
                <w:lang w:val="en-IN"/>
              </w:rPr>
              <w:t>Chapter 4: Concepts Used</w:t>
            </w:r>
          </w:p>
          <w:p w14:paraId="215BBCF2" w14:textId="77777777" w:rsidR="000A4BF2" w:rsidRDefault="000A4BF2">
            <w:pPr>
              <w:pStyle w:val="TableParagraph"/>
              <w:rPr>
                <w:sz w:val="27"/>
                <w:lang w:val="en-IN"/>
              </w:rPr>
            </w:pPr>
          </w:p>
        </w:tc>
        <w:tc>
          <w:tcPr>
            <w:tcW w:w="1434" w:type="dxa"/>
          </w:tcPr>
          <w:p w14:paraId="576C5CDD" w14:textId="77777777" w:rsidR="000A4BF2" w:rsidRDefault="00000000">
            <w:pPr>
              <w:pStyle w:val="TableParagraph"/>
              <w:ind w:right="-15"/>
              <w:jc w:val="right"/>
              <w:rPr>
                <w:sz w:val="27"/>
                <w:lang w:val="en-IN"/>
              </w:rPr>
            </w:pPr>
            <w:r>
              <w:rPr>
                <w:sz w:val="27"/>
                <w:lang w:val="en-IN"/>
              </w:rPr>
              <w:t>4,5</w:t>
            </w:r>
          </w:p>
        </w:tc>
      </w:tr>
      <w:tr w:rsidR="000A4BF2" w14:paraId="16230EAB" w14:textId="77777777">
        <w:trPr>
          <w:trHeight w:val="1127"/>
        </w:trPr>
        <w:tc>
          <w:tcPr>
            <w:tcW w:w="317" w:type="dxa"/>
          </w:tcPr>
          <w:p w14:paraId="18B6ED38" w14:textId="77777777" w:rsidR="000A4BF2" w:rsidRDefault="00000000">
            <w:pPr>
              <w:pStyle w:val="TableParagraph"/>
              <w:ind w:left="7"/>
              <w:rPr>
                <w:sz w:val="27"/>
                <w:lang w:val="en-IN"/>
              </w:rPr>
            </w:pPr>
            <w:r>
              <w:rPr>
                <w:sz w:val="27"/>
                <w:lang w:val="en-IN"/>
              </w:rPr>
              <w:t>5</w:t>
            </w:r>
          </w:p>
        </w:tc>
        <w:tc>
          <w:tcPr>
            <w:tcW w:w="7812" w:type="dxa"/>
            <w:gridSpan w:val="2"/>
          </w:tcPr>
          <w:p w14:paraId="3CB73192" w14:textId="77777777" w:rsidR="000A4BF2" w:rsidRDefault="00000000">
            <w:pPr>
              <w:pStyle w:val="TableParagraph"/>
              <w:rPr>
                <w:sz w:val="27"/>
              </w:rPr>
            </w:pPr>
            <w:r>
              <w:rPr>
                <w:sz w:val="27"/>
                <w:lang w:val="en-IN"/>
              </w:rPr>
              <w:t xml:space="preserve">Chapter 5: </w:t>
            </w:r>
            <w:r>
              <w:rPr>
                <w:sz w:val="27"/>
              </w:rPr>
              <w:t>Implementation</w:t>
            </w:r>
          </w:p>
        </w:tc>
        <w:tc>
          <w:tcPr>
            <w:tcW w:w="1434" w:type="dxa"/>
          </w:tcPr>
          <w:p w14:paraId="5AF578AB" w14:textId="77777777" w:rsidR="000A4BF2" w:rsidRDefault="00000000">
            <w:pPr>
              <w:pStyle w:val="TableParagraph"/>
              <w:ind w:right="-15"/>
              <w:jc w:val="right"/>
              <w:rPr>
                <w:sz w:val="27"/>
                <w:lang w:val="en-IN"/>
              </w:rPr>
            </w:pPr>
            <w:r>
              <w:rPr>
                <w:sz w:val="27"/>
                <w:lang w:val="en-IN"/>
              </w:rPr>
              <w:t>6</w:t>
            </w:r>
          </w:p>
        </w:tc>
      </w:tr>
      <w:tr w:rsidR="000A4BF2" w14:paraId="56A4BDF0" w14:textId="77777777">
        <w:trPr>
          <w:trHeight w:val="638"/>
        </w:trPr>
        <w:tc>
          <w:tcPr>
            <w:tcW w:w="317" w:type="dxa"/>
          </w:tcPr>
          <w:p w14:paraId="59F661BA" w14:textId="77777777" w:rsidR="000A4BF2" w:rsidRDefault="000A4BF2">
            <w:pPr>
              <w:pStyle w:val="TableParagraph"/>
              <w:spacing w:line="240" w:lineRule="auto"/>
              <w:rPr>
                <w:sz w:val="26"/>
              </w:rPr>
            </w:pPr>
          </w:p>
        </w:tc>
        <w:tc>
          <w:tcPr>
            <w:tcW w:w="581" w:type="dxa"/>
          </w:tcPr>
          <w:p w14:paraId="5C1011D5" w14:textId="77777777" w:rsidR="000A4BF2" w:rsidRDefault="00000000">
            <w:pPr>
              <w:pStyle w:val="TableParagraph"/>
              <w:ind w:left="66"/>
              <w:rPr>
                <w:sz w:val="27"/>
              </w:rPr>
            </w:pPr>
            <w:r>
              <w:rPr>
                <w:sz w:val="27"/>
                <w:lang w:val="en-IN"/>
              </w:rPr>
              <w:t>5</w:t>
            </w:r>
            <w:r>
              <w:rPr>
                <w:sz w:val="27"/>
              </w:rPr>
              <w:t>.1</w:t>
            </w:r>
          </w:p>
        </w:tc>
        <w:tc>
          <w:tcPr>
            <w:tcW w:w="7231" w:type="dxa"/>
          </w:tcPr>
          <w:p w14:paraId="6F88FC7B" w14:textId="77777777" w:rsidR="000A4BF2" w:rsidRDefault="00000000">
            <w:pPr>
              <w:pStyle w:val="TableParagraph"/>
              <w:ind w:left="64"/>
              <w:rPr>
                <w:sz w:val="27"/>
              </w:rPr>
            </w:pPr>
            <w:r>
              <w:rPr>
                <w:sz w:val="27"/>
              </w:rPr>
              <w:t>Layout</w:t>
            </w:r>
          </w:p>
        </w:tc>
        <w:tc>
          <w:tcPr>
            <w:tcW w:w="1434" w:type="dxa"/>
          </w:tcPr>
          <w:p w14:paraId="754AEE4C" w14:textId="77777777" w:rsidR="000A4BF2" w:rsidRDefault="00000000">
            <w:pPr>
              <w:pStyle w:val="TableParagraph"/>
              <w:ind w:right="-15"/>
              <w:jc w:val="right"/>
              <w:rPr>
                <w:sz w:val="27"/>
                <w:lang w:val="en-IN"/>
              </w:rPr>
            </w:pPr>
            <w:r>
              <w:rPr>
                <w:sz w:val="27"/>
                <w:lang w:val="en-IN"/>
              </w:rPr>
              <w:t>6</w:t>
            </w:r>
          </w:p>
        </w:tc>
      </w:tr>
      <w:tr w:rsidR="000A4BF2" w14:paraId="5155F8BD" w14:textId="77777777">
        <w:trPr>
          <w:trHeight w:val="637"/>
        </w:trPr>
        <w:tc>
          <w:tcPr>
            <w:tcW w:w="317" w:type="dxa"/>
          </w:tcPr>
          <w:p w14:paraId="0917826C" w14:textId="77777777" w:rsidR="000A4BF2" w:rsidRDefault="000A4BF2">
            <w:pPr>
              <w:pStyle w:val="TableParagraph"/>
              <w:spacing w:line="240" w:lineRule="auto"/>
              <w:rPr>
                <w:sz w:val="26"/>
              </w:rPr>
            </w:pPr>
          </w:p>
        </w:tc>
        <w:tc>
          <w:tcPr>
            <w:tcW w:w="581" w:type="dxa"/>
          </w:tcPr>
          <w:p w14:paraId="65F321BA" w14:textId="77777777" w:rsidR="000A4BF2" w:rsidRDefault="00000000">
            <w:pPr>
              <w:pStyle w:val="TableParagraph"/>
              <w:ind w:left="66"/>
              <w:rPr>
                <w:sz w:val="27"/>
              </w:rPr>
            </w:pPr>
            <w:r>
              <w:rPr>
                <w:sz w:val="27"/>
                <w:lang w:val="en-IN"/>
              </w:rPr>
              <w:t>5</w:t>
            </w:r>
            <w:r>
              <w:rPr>
                <w:sz w:val="27"/>
              </w:rPr>
              <w:t>.2</w:t>
            </w:r>
          </w:p>
        </w:tc>
        <w:tc>
          <w:tcPr>
            <w:tcW w:w="7231" w:type="dxa"/>
          </w:tcPr>
          <w:p w14:paraId="3B61DB20" w14:textId="77777777" w:rsidR="000A4BF2" w:rsidRDefault="00000000">
            <w:pPr>
              <w:pStyle w:val="TableParagraph"/>
              <w:ind w:left="64"/>
              <w:rPr>
                <w:sz w:val="27"/>
              </w:rPr>
            </w:pPr>
            <w:r>
              <w:rPr>
                <w:sz w:val="27"/>
              </w:rPr>
              <w:t>Mobile</w:t>
            </w:r>
            <w:r>
              <w:rPr>
                <w:spacing w:val="-8"/>
                <w:sz w:val="27"/>
              </w:rPr>
              <w:t xml:space="preserve"> </w:t>
            </w:r>
            <w:r>
              <w:rPr>
                <w:sz w:val="27"/>
              </w:rPr>
              <w:t>Optimization</w:t>
            </w:r>
          </w:p>
        </w:tc>
        <w:tc>
          <w:tcPr>
            <w:tcW w:w="1434" w:type="dxa"/>
          </w:tcPr>
          <w:p w14:paraId="34202C73" w14:textId="77777777" w:rsidR="000A4BF2" w:rsidRDefault="00000000">
            <w:pPr>
              <w:pStyle w:val="TableParagraph"/>
              <w:ind w:right="-15"/>
              <w:jc w:val="right"/>
              <w:rPr>
                <w:sz w:val="27"/>
                <w:lang w:val="en-IN"/>
              </w:rPr>
            </w:pPr>
            <w:r>
              <w:rPr>
                <w:sz w:val="27"/>
                <w:lang w:val="en-IN"/>
              </w:rPr>
              <w:t>7</w:t>
            </w:r>
          </w:p>
        </w:tc>
      </w:tr>
      <w:tr w:rsidR="000A4BF2" w14:paraId="11BF8758" w14:textId="77777777">
        <w:trPr>
          <w:trHeight w:val="637"/>
        </w:trPr>
        <w:tc>
          <w:tcPr>
            <w:tcW w:w="317" w:type="dxa"/>
          </w:tcPr>
          <w:p w14:paraId="6A345701" w14:textId="77777777" w:rsidR="000A4BF2" w:rsidRDefault="000A4BF2">
            <w:pPr>
              <w:pStyle w:val="TableParagraph"/>
              <w:spacing w:line="240" w:lineRule="auto"/>
              <w:rPr>
                <w:sz w:val="26"/>
              </w:rPr>
            </w:pPr>
          </w:p>
        </w:tc>
        <w:tc>
          <w:tcPr>
            <w:tcW w:w="581" w:type="dxa"/>
          </w:tcPr>
          <w:p w14:paraId="74FAB43A" w14:textId="77777777" w:rsidR="000A4BF2" w:rsidRDefault="00000000">
            <w:pPr>
              <w:pStyle w:val="TableParagraph"/>
              <w:ind w:left="66"/>
              <w:rPr>
                <w:sz w:val="27"/>
              </w:rPr>
            </w:pPr>
            <w:r>
              <w:rPr>
                <w:sz w:val="27"/>
                <w:lang w:val="en-IN"/>
              </w:rPr>
              <w:t>5</w:t>
            </w:r>
            <w:r>
              <w:rPr>
                <w:sz w:val="27"/>
              </w:rPr>
              <w:t>.3</w:t>
            </w:r>
          </w:p>
        </w:tc>
        <w:tc>
          <w:tcPr>
            <w:tcW w:w="7231" w:type="dxa"/>
          </w:tcPr>
          <w:p w14:paraId="50E1005E" w14:textId="77777777" w:rsidR="000A4BF2" w:rsidRDefault="00000000">
            <w:pPr>
              <w:pStyle w:val="TableParagraph"/>
              <w:ind w:left="64"/>
              <w:rPr>
                <w:sz w:val="27"/>
              </w:rPr>
            </w:pPr>
            <w:r>
              <w:rPr>
                <w:sz w:val="27"/>
              </w:rPr>
              <w:t>Colors</w:t>
            </w:r>
          </w:p>
        </w:tc>
        <w:tc>
          <w:tcPr>
            <w:tcW w:w="1434" w:type="dxa"/>
          </w:tcPr>
          <w:p w14:paraId="62D7F42F" w14:textId="77777777" w:rsidR="000A4BF2" w:rsidRDefault="00000000">
            <w:pPr>
              <w:pStyle w:val="TableParagraph"/>
              <w:ind w:right="-15"/>
              <w:jc w:val="right"/>
              <w:rPr>
                <w:sz w:val="27"/>
                <w:lang w:val="en-IN"/>
              </w:rPr>
            </w:pPr>
            <w:r>
              <w:rPr>
                <w:sz w:val="27"/>
                <w:lang w:val="en-IN"/>
              </w:rPr>
              <w:t>9</w:t>
            </w:r>
          </w:p>
        </w:tc>
      </w:tr>
      <w:tr w:rsidR="000A4BF2" w14:paraId="7CE21099" w14:textId="77777777">
        <w:trPr>
          <w:trHeight w:val="638"/>
        </w:trPr>
        <w:tc>
          <w:tcPr>
            <w:tcW w:w="317" w:type="dxa"/>
          </w:tcPr>
          <w:p w14:paraId="7BB7ED64" w14:textId="77777777" w:rsidR="000A4BF2" w:rsidRDefault="000A4BF2">
            <w:pPr>
              <w:pStyle w:val="TableParagraph"/>
              <w:spacing w:line="240" w:lineRule="auto"/>
              <w:rPr>
                <w:sz w:val="26"/>
              </w:rPr>
            </w:pPr>
          </w:p>
        </w:tc>
        <w:tc>
          <w:tcPr>
            <w:tcW w:w="581" w:type="dxa"/>
          </w:tcPr>
          <w:p w14:paraId="5A1B1EE5" w14:textId="77777777" w:rsidR="000A4BF2" w:rsidRDefault="00000000">
            <w:pPr>
              <w:pStyle w:val="TableParagraph"/>
              <w:ind w:left="66"/>
              <w:rPr>
                <w:sz w:val="27"/>
              </w:rPr>
            </w:pPr>
            <w:r>
              <w:rPr>
                <w:sz w:val="27"/>
                <w:lang w:val="en-IN"/>
              </w:rPr>
              <w:t>5</w:t>
            </w:r>
            <w:r>
              <w:rPr>
                <w:sz w:val="27"/>
              </w:rPr>
              <w:t>.4</w:t>
            </w:r>
          </w:p>
        </w:tc>
        <w:tc>
          <w:tcPr>
            <w:tcW w:w="7231" w:type="dxa"/>
          </w:tcPr>
          <w:p w14:paraId="5D7D23E9" w14:textId="77777777" w:rsidR="000A4BF2" w:rsidRDefault="00000000">
            <w:pPr>
              <w:pStyle w:val="TableParagraph"/>
              <w:ind w:left="64"/>
              <w:rPr>
                <w:sz w:val="27"/>
              </w:rPr>
            </w:pPr>
            <w:r>
              <w:rPr>
                <w:sz w:val="27"/>
              </w:rPr>
              <w:t>Fonts</w:t>
            </w:r>
          </w:p>
        </w:tc>
        <w:tc>
          <w:tcPr>
            <w:tcW w:w="1434" w:type="dxa"/>
          </w:tcPr>
          <w:p w14:paraId="24D790FD" w14:textId="77777777" w:rsidR="000A4BF2" w:rsidRDefault="00000000">
            <w:pPr>
              <w:pStyle w:val="TableParagraph"/>
              <w:ind w:right="-15"/>
              <w:jc w:val="right"/>
              <w:rPr>
                <w:sz w:val="27"/>
                <w:lang w:val="en-IN"/>
              </w:rPr>
            </w:pPr>
            <w:r>
              <w:rPr>
                <w:sz w:val="27"/>
                <w:lang w:val="en-IN"/>
              </w:rPr>
              <w:t>9</w:t>
            </w:r>
          </w:p>
        </w:tc>
      </w:tr>
      <w:tr w:rsidR="000A4BF2" w14:paraId="4C7558F3" w14:textId="77777777">
        <w:trPr>
          <w:trHeight w:val="1125"/>
        </w:trPr>
        <w:tc>
          <w:tcPr>
            <w:tcW w:w="317" w:type="dxa"/>
          </w:tcPr>
          <w:p w14:paraId="07A3C3DB" w14:textId="77777777" w:rsidR="000A4BF2" w:rsidRDefault="00000000">
            <w:pPr>
              <w:pStyle w:val="TableParagraph"/>
              <w:ind w:left="7"/>
              <w:rPr>
                <w:sz w:val="27"/>
                <w:lang w:val="en-IN"/>
              </w:rPr>
            </w:pPr>
            <w:r>
              <w:rPr>
                <w:sz w:val="27"/>
                <w:lang w:val="en-IN"/>
              </w:rPr>
              <w:t>6</w:t>
            </w:r>
          </w:p>
        </w:tc>
        <w:tc>
          <w:tcPr>
            <w:tcW w:w="7812" w:type="dxa"/>
            <w:gridSpan w:val="2"/>
          </w:tcPr>
          <w:p w14:paraId="309D6F38" w14:textId="77777777" w:rsidR="000A4BF2" w:rsidRDefault="00000000">
            <w:pPr>
              <w:pStyle w:val="TableParagraph"/>
              <w:rPr>
                <w:sz w:val="27"/>
              </w:rPr>
            </w:pPr>
            <w:r>
              <w:rPr>
                <w:sz w:val="27"/>
                <w:lang w:val="en-IN"/>
              </w:rPr>
              <w:t xml:space="preserve">Chapter 6: </w:t>
            </w:r>
            <w:r>
              <w:rPr>
                <w:sz w:val="27"/>
              </w:rPr>
              <w:t>Conclusion</w:t>
            </w:r>
          </w:p>
        </w:tc>
        <w:tc>
          <w:tcPr>
            <w:tcW w:w="1434" w:type="dxa"/>
          </w:tcPr>
          <w:p w14:paraId="22C075D6" w14:textId="77777777" w:rsidR="000A4BF2" w:rsidRDefault="00000000">
            <w:pPr>
              <w:pStyle w:val="TableParagraph"/>
              <w:ind w:right="-15"/>
              <w:jc w:val="right"/>
              <w:rPr>
                <w:sz w:val="27"/>
                <w:lang w:val="en-IN"/>
              </w:rPr>
            </w:pPr>
            <w:r>
              <w:rPr>
                <w:sz w:val="27"/>
                <w:lang w:val="en-IN"/>
              </w:rPr>
              <w:t>10</w:t>
            </w:r>
          </w:p>
        </w:tc>
      </w:tr>
      <w:tr w:rsidR="000A4BF2" w14:paraId="57657CAA" w14:textId="77777777">
        <w:trPr>
          <w:trHeight w:val="1128"/>
        </w:trPr>
        <w:tc>
          <w:tcPr>
            <w:tcW w:w="317" w:type="dxa"/>
          </w:tcPr>
          <w:p w14:paraId="4CE243AF" w14:textId="77777777" w:rsidR="000A4BF2" w:rsidRDefault="00000000">
            <w:pPr>
              <w:pStyle w:val="TableParagraph"/>
              <w:spacing w:before="2" w:line="240" w:lineRule="auto"/>
              <w:ind w:left="7"/>
              <w:rPr>
                <w:sz w:val="27"/>
                <w:lang w:val="en-IN"/>
              </w:rPr>
            </w:pPr>
            <w:r>
              <w:rPr>
                <w:sz w:val="27"/>
                <w:lang w:val="en-IN"/>
              </w:rPr>
              <w:t>7</w:t>
            </w:r>
          </w:p>
        </w:tc>
        <w:tc>
          <w:tcPr>
            <w:tcW w:w="7812" w:type="dxa"/>
            <w:gridSpan w:val="2"/>
          </w:tcPr>
          <w:p w14:paraId="1F4B6F83" w14:textId="77777777" w:rsidR="000A4BF2" w:rsidRDefault="00000000">
            <w:pPr>
              <w:pStyle w:val="TableParagraph"/>
              <w:spacing w:before="2" w:line="240" w:lineRule="auto"/>
              <w:ind w:left="6"/>
              <w:rPr>
                <w:sz w:val="27"/>
              </w:rPr>
            </w:pPr>
            <w:r>
              <w:rPr>
                <w:sz w:val="27"/>
                <w:lang w:val="en-IN"/>
              </w:rPr>
              <w:t xml:space="preserve">Chapter 7: </w:t>
            </w:r>
            <w:r>
              <w:rPr>
                <w:sz w:val="27"/>
              </w:rPr>
              <w:t>References</w:t>
            </w:r>
          </w:p>
        </w:tc>
        <w:tc>
          <w:tcPr>
            <w:tcW w:w="1434" w:type="dxa"/>
          </w:tcPr>
          <w:p w14:paraId="2C01AD63" w14:textId="77777777" w:rsidR="000A4BF2" w:rsidRDefault="00000000">
            <w:pPr>
              <w:pStyle w:val="TableParagraph"/>
              <w:spacing w:before="2" w:line="240" w:lineRule="auto"/>
              <w:ind w:right="-15"/>
              <w:jc w:val="right"/>
              <w:rPr>
                <w:sz w:val="27"/>
                <w:lang w:val="en-IN"/>
              </w:rPr>
            </w:pPr>
            <w:r>
              <w:rPr>
                <w:sz w:val="27"/>
                <w:lang w:val="en-IN"/>
              </w:rPr>
              <w:t>11</w:t>
            </w:r>
          </w:p>
        </w:tc>
      </w:tr>
    </w:tbl>
    <w:p w14:paraId="6B6C6D75" w14:textId="77777777" w:rsidR="000A4BF2" w:rsidRDefault="000A4BF2">
      <w:pPr>
        <w:jc w:val="right"/>
        <w:rPr>
          <w:sz w:val="27"/>
        </w:rPr>
        <w:sectPr w:rsidR="000A4BF2">
          <w:pgSz w:w="11900" w:h="16840"/>
          <w:pgMar w:top="128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39B00A54" w14:textId="6535730D" w:rsidR="000A4BF2" w:rsidRDefault="000F4DCC">
      <w:pPr>
        <w:tabs>
          <w:tab w:val="left" w:pos="7991"/>
        </w:tabs>
        <w:spacing w:before="80"/>
        <w:ind w:left="1219"/>
        <w:rPr>
          <w:i/>
          <w:sz w:val="23"/>
        </w:rPr>
      </w:pPr>
      <w:r>
        <w:rPr>
          <w:noProof/>
        </w:rPr>
        <w:lastRenderedPageBreak/>
        <mc:AlternateContent>
          <mc:Choice Requires="wps">
            <w:drawing>
              <wp:anchor distT="0" distB="0" distL="114300" distR="114300" simplePos="0" relativeHeight="251659776" behindDoc="1" locked="0" layoutInCell="1" allowOverlap="1" wp14:anchorId="00F3F042" wp14:editId="2812683B">
                <wp:simplePos x="0" y="0"/>
                <wp:positionH relativeFrom="page">
                  <wp:posOffset>876935</wp:posOffset>
                </wp:positionH>
                <wp:positionV relativeFrom="paragraph">
                  <wp:posOffset>246380</wp:posOffset>
                </wp:positionV>
                <wp:extent cx="5791835" cy="1270"/>
                <wp:effectExtent l="10160" t="11430" r="8255" b="6350"/>
                <wp:wrapTopAndBottom/>
                <wp:docPr id="1744763779"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835" cy="1270"/>
                        </a:xfrm>
                        <a:custGeom>
                          <a:avLst/>
                          <a:gdLst>
                            <a:gd name="T0" fmla="+- 0 1382 1382"/>
                            <a:gd name="T1" fmla="*/ T0 w 9121"/>
                            <a:gd name="T2" fmla="+- 0 10503 1382"/>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8A282" id="Freeform 2" o:spid="_x0000_s1026" style="position:absolute;margin-left:69.05pt;margin-top:19.4pt;width:456.05pt;height:.1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" path="m,l9121,e" filled="f" strokeweight=".1334mm">
                <v:path arrowok="t" o:connecttype="custom" o:connectlocs="0,0;5791835,0" o:connectangles="0,0"/>
                <w10:wrap type="topAndBottom" anchorx="page"/>
              </v:shape>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318916DA" w14:textId="77777777" w:rsidR="000A4BF2" w:rsidRDefault="000A4BF2">
      <w:pPr>
        <w:pStyle w:val="BodyText"/>
        <w:spacing w:before="5"/>
        <w:rPr>
          <w:i/>
          <w:sz w:val="36"/>
        </w:rPr>
      </w:pPr>
    </w:p>
    <w:p w14:paraId="733E76F8" w14:textId="77777777" w:rsidR="000A4BF2" w:rsidRDefault="00000000">
      <w:pPr>
        <w:pStyle w:val="Heading2"/>
        <w:spacing w:line="770" w:lineRule="atLeast"/>
        <w:ind w:right="7997"/>
      </w:pPr>
      <w:r>
        <w:t>Chapter 1</w:t>
      </w:r>
      <w:r>
        <w:rPr>
          <w:spacing w:val="1"/>
        </w:rPr>
        <w:t xml:space="preserve"> </w:t>
      </w:r>
      <w:r>
        <w:t>Introduction</w:t>
      </w:r>
    </w:p>
    <w:p w14:paraId="3E66F6C3" w14:textId="77777777" w:rsidR="000A4BF2" w:rsidRDefault="00000000">
      <w:pPr>
        <w:pStyle w:val="BodyText"/>
        <w:spacing w:before="119"/>
        <w:ind w:left="1219" w:right="1246"/>
        <w:rPr>
          <w:rFonts w:ascii="Arial MT" w:hAnsi="Arial MT"/>
        </w:rPr>
      </w:pPr>
      <w:r>
        <w:rPr>
          <w:rFonts w:ascii="Arial MT" w:hAnsi="Arial MT"/>
          <w:color w:val="1F2021"/>
        </w:rPr>
        <w:t xml:space="preserve">The </w:t>
      </w:r>
      <w:r>
        <w:rPr>
          <w:rFonts w:ascii="Arial" w:hAnsi="Arial"/>
          <w:b/>
          <w:color w:val="1F2021"/>
        </w:rPr>
        <w:t xml:space="preserve">Bhagavad Gita </w:t>
      </w:r>
      <w:r>
        <w:rPr>
          <w:rFonts w:ascii="Arial MT" w:hAnsi="Arial MT"/>
          <w:color w:val="1F2021"/>
        </w:rPr>
        <w:t xml:space="preserve">, often referred to as the </w:t>
      </w:r>
      <w:r>
        <w:rPr>
          <w:rFonts w:ascii="Arial" w:hAnsi="Arial"/>
          <w:b/>
          <w:color w:val="1F2021"/>
        </w:rPr>
        <w:t xml:space="preserve">Gita </w:t>
      </w:r>
      <w:r>
        <w:rPr>
          <w:rFonts w:ascii="Arial MT" w:hAnsi="Arial MT"/>
          <w:color w:val="1F2021"/>
        </w:rPr>
        <w:t xml:space="preserve">is a 700-verse </w:t>
      </w:r>
      <w:hyperlink r:id="rId10">
        <w:r w:rsidR="000A4BF2">
          <w:rPr>
            <w:rFonts w:ascii="Arial MT" w:hAnsi="Arial MT"/>
            <w:color w:val="3366CC"/>
            <w:u w:val="thick" w:color="3366CC"/>
          </w:rPr>
          <w:t>Hindu</w:t>
        </w:r>
      </w:hyperlink>
      <w:r>
        <w:rPr>
          <w:rFonts w:ascii="Arial MT" w:hAnsi="Arial MT"/>
          <w:color w:val="3366CC"/>
          <w:spacing w:val="1"/>
        </w:rPr>
        <w:t xml:space="preserve"> </w:t>
      </w:r>
      <w:hyperlink r:id="rId11">
        <w:r w:rsidR="000A4BF2">
          <w:rPr>
            <w:rFonts w:ascii="Arial MT" w:hAnsi="Arial MT"/>
            <w:color w:val="3366CC"/>
            <w:u w:val="thick" w:color="3366CC"/>
          </w:rPr>
          <w:t>scripture</w:t>
        </w:r>
      </w:hyperlink>
      <w:r>
        <w:rPr>
          <w:rFonts w:ascii="Arial MT" w:hAnsi="Arial MT"/>
          <w:color w:val="1F2021"/>
        </w:rPr>
        <w:t xml:space="preserve">, which is part of the </w:t>
      </w:r>
      <w:hyperlink r:id="rId12">
        <w:r w:rsidR="000A4BF2">
          <w:rPr>
            <w:rFonts w:ascii="Arial MT" w:hAnsi="Arial MT"/>
            <w:color w:val="3366CC"/>
            <w:u w:val="thick" w:color="3366CC"/>
          </w:rPr>
          <w:t>epic</w:t>
        </w:r>
        <w:r w:rsidR="000A4BF2">
          <w:rPr>
            <w:rFonts w:ascii="Arial MT" w:hAnsi="Arial MT"/>
            <w:color w:val="3366CC"/>
          </w:rPr>
          <w:t xml:space="preserve"> </w:t>
        </w:r>
      </w:hyperlink>
      <w:hyperlink r:id="rId13">
        <w:r w:rsidR="000A4BF2">
          <w:rPr>
            <w:rFonts w:ascii="Arial" w:hAnsi="Arial"/>
            <w:i/>
            <w:color w:val="3366CC"/>
            <w:u w:val="thick" w:color="3366CC"/>
          </w:rPr>
          <w:t>Mahabharata</w:t>
        </w:r>
      </w:hyperlink>
      <w:r>
        <w:rPr>
          <w:rFonts w:ascii="Arial MT" w:hAnsi="Arial MT"/>
          <w:color w:val="1F2021"/>
        </w:rPr>
        <w:t>. It forms the chapters</w:t>
      </w:r>
      <w:r>
        <w:rPr>
          <w:rFonts w:ascii="Arial MT" w:hAnsi="Arial MT"/>
          <w:color w:val="1F2021"/>
          <w:spacing w:val="1"/>
        </w:rPr>
        <w:t xml:space="preserve"> </w:t>
      </w:r>
      <w:r>
        <w:rPr>
          <w:rFonts w:ascii="Arial MT" w:hAnsi="Arial MT"/>
          <w:color w:val="1F2021"/>
        </w:rPr>
        <w:t xml:space="preserve">23–40 of book 6 of the Mahabharata called the </w:t>
      </w:r>
      <w:hyperlink r:id="rId14">
        <w:r w:rsidR="000A4BF2">
          <w:rPr>
            <w:rFonts w:ascii="Arial MT" w:hAnsi="Arial MT"/>
            <w:color w:val="3366CC"/>
            <w:u w:val="thick" w:color="3366CC"/>
          </w:rPr>
          <w:t>Bhishma Parva</w:t>
        </w:r>
      </w:hyperlink>
      <w:r>
        <w:rPr>
          <w:rFonts w:ascii="Arial MT" w:hAnsi="Arial MT"/>
          <w:color w:val="1F2021"/>
        </w:rPr>
        <w:t>. The work</w:t>
      </w:r>
      <w:r>
        <w:rPr>
          <w:rFonts w:ascii="Arial MT" w:hAnsi="Arial MT"/>
          <w:color w:val="1F2021"/>
          <w:spacing w:val="-75"/>
        </w:rPr>
        <w:t xml:space="preserve"> </w:t>
      </w:r>
      <w:r>
        <w:rPr>
          <w:rFonts w:ascii="Arial MT" w:hAnsi="Arial MT"/>
          <w:color w:val="1F2021"/>
        </w:rPr>
        <w:t>is dated</w:t>
      </w:r>
      <w:r>
        <w:rPr>
          <w:rFonts w:ascii="Arial MT" w:hAnsi="Arial MT"/>
          <w:color w:val="1F2021"/>
          <w:spacing w:val="-4"/>
        </w:rPr>
        <w:t xml:space="preserve"> </w:t>
      </w:r>
      <w:r>
        <w:rPr>
          <w:rFonts w:ascii="Arial MT" w:hAnsi="Arial MT"/>
          <w:color w:val="1F2021"/>
        </w:rPr>
        <w:t>to</w:t>
      </w:r>
      <w:r>
        <w:rPr>
          <w:rFonts w:ascii="Arial MT" w:hAnsi="Arial MT"/>
          <w:color w:val="1F2021"/>
          <w:spacing w:val="-2"/>
        </w:rPr>
        <w:t xml:space="preserve"> </w:t>
      </w:r>
      <w:r>
        <w:rPr>
          <w:rFonts w:ascii="Arial MT" w:hAnsi="Arial MT"/>
          <w:color w:val="1F2021"/>
        </w:rPr>
        <w:t>the</w:t>
      </w:r>
      <w:r>
        <w:rPr>
          <w:rFonts w:ascii="Arial MT" w:hAnsi="Arial MT"/>
          <w:color w:val="1F2021"/>
          <w:spacing w:val="-2"/>
        </w:rPr>
        <w:t xml:space="preserve"> </w:t>
      </w:r>
      <w:r>
        <w:rPr>
          <w:rFonts w:ascii="Arial MT" w:hAnsi="Arial MT"/>
          <w:color w:val="1F2021"/>
        </w:rPr>
        <w:t>second half of</w:t>
      </w:r>
      <w:r>
        <w:rPr>
          <w:rFonts w:ascii="Arial MT" w:hAnsi="Arial MT"/>
          <w:color w:val="1F2021"/>
          <w:spacing w:val="-1"/>
        </w:rPr>
        <w:t xml:space="preserve"> </w:t>
      </w:r>
      <w:r>
        <w:rPr>
          <w:rFonts w:ascii="Arial MT" w:hAnsi="Arial MT"/>
          <w:color w:val="1F2021"/>
        </w:rPr>
        <w:t xml:space="preserve">the </w:t>
      </w:r>
      <w:hyperlink r:id="rId15">
        <w:r w:rsidR="000A4BF2">
          <w:rPr>
            <w:rFonts w:ascii="Arial MT" w:hAnsi="Arial MT"/>
            <w:color w:val="3366CC"/>
            <w:u w:val="thick" w:color="3366CC"/>
          </w:rPr>
          <w:t>first</w:t>
        </w:r>
        <w:r w:rsidR="000A4BF2">
          <w:rPr>
            <w:rFonts w:ascii="Arial MT" w:hAnsi="Arial MT"/>
            <w:color w:val="3366CC"/>
            <w:spacing w:val="-2"/>
            <w:u w:val="thick" w:color="3366CC"/>
          </w:rPr>
          <w:t xml:space="preserve"> </w:t>
        </w:r>
        <w:r w:rsidR="000A4BF2">
          <w:rPr>
            <w:rFonts w:ascii="Arial MT" w:hAnsi="Arial MT"/>
            <w:color w:val="3366CC"/>
            <w:u w:val="thick" w:color="3366CC"/>
          </w:rPr>
          <w:t>millennium</w:t>
        </w:r>
        <w:r w:rsidR="000A4BF2">
          <w:rPr>
            <w:rFonts w:ascii="Arial MT" w:hAnsi="Arial MT"/>
            <w:color w:val="3366CC"/>
            <w:spacing w:val="-1"/>
            <w:u w:val="thick" w:color="3366CC"/>
          </w:rPr>
          <w:t xml:space="preserve"> </w:t>
        </w:r>
        <w:r w:rsidR="000A4BF2">
          <w:rPr>
            <w:rFonts w:ascii="Arial MT" w:hAnsi="Arial MT"/>
            <w:color w:val="3366CC"/>
            <w:u w:val="thick" w:color="3366CC"/>
          </w:rPr>
          <w:t>BCE</w:t>
        </w:r>
      </w:hyperlink>
      <w:r>
        <w:rPr>
          <w:rFonts w:ascii="Arial MT" w:hAnsi="Arial MT"/>
          <w:color w:val="1F2021"/>
        </w:rPr>
        <w:t>.</w:t>
      </w:r>
    </w:p>
    <w:p w14:paraId="0F157B9F" w14:textId="77777777" w:rsidR="000A4BF2" w:rsidRDefault="00000000">
      <w:pPr>
        <w:pStyle w:val="BodyText"/>
        <w:spacing w:before="121"/>
        <w:ind w:left="1219" w:right="1230"/>
        <w:rPr>
          <w:rFonts w:ascii="Arial MT"/>
        </w:rPr>
      </w:pPr>
      <w:r>
        <w:rPr>
          <w:rFonts w:ascii="Arial MT"/>
          <w:color w:val="1F2021"/>
        </w:rPr>
        <w:t>The Bhagavad Gita is set in a narrative framework of dialogue between</w:t>
      </w:r>
      <w:r>
        <w:rPr>
          <w:rFonts w:ascii="Arial MT"/>
          <w:color w:val="1F2021"/>
          <w:spacing w:val="1"/>
        </w:rPr>
        <w:t xml:space="preserve"> </w:t>
      </w:r>
      <w:r>
        <w:rPr>
          <w:rFonts w:ascii="Arial MT"/>
          <w:color w:val="1F2021"/>
        </w:rPr>
        <w:t>the</w:t>
      </w:r>
      <w:r>
        <w:rPr>
          <w:rFonts w:ascii="Arial MT"/>
          <w:color w:val="1F2021"/>
          <w:spacing w:val="1"/>
        </w:rPr>
        <w:t xml:space="preserve"> </w:t>
      </w:r>
      <w:r>
        <w:rPr>
          <w:rFonts w:ascii="Arial MT"/>
          <w:color w:val="1F2021"/>
        </w:rPr>
        <w:t>Pandavas</w:t>
      </w:r>
      <w:r>
        <w:rPr>
          <w:rFonts w:ascii="Arial MT"/>
          <w:color w:val="1F2021"/>
          <w:spacing w:val="2"/>
        </w:rPr>
        <w:t xml:space="preserve"> </w:t>
      </w:r>
      <w:r>
        <w:rPr>
          <w:rFonts w:ascii="Arial MT"/>
          <w:color w:val="1F2021"/>
        </w:rPr>
        <w:t>prince</w:t>
      </w:r>
      <w:r>
        <w:rPr>
          <w:rFonts w:ascii="Arial MT"/>
          <w:color w:val="1F2021"/>
          <w:spacing w:val="3"/>
        </w:rPr>
        <w:t xml:space="preserve"> </w:t>
      </w:r>
      <w:r>
        <w:rPr>
          <w:rFonts w:ascii="Arial MT"/>
          <w:color w:val="1F2021"/>
        </w:rPr>
        <w:t>Arjuna and his</w:t>
      </w:r>
      <w:r>
        <w:rPr>
          <w:rFonts w:ascii="Arial MT"/>
          <w:color w:val="1F2021"/>
          <w:spacing w:val="2"/>
        </w:rPr>
        <w:t xml:space="preserve"> </w:t>
      </w:r>
      <w:r>
        <w:rPr>
          <w:rFonts w:ascii="Arial MT"/>
          <w:color w:val="1F2021"/>
        </w:rPr>
        <w:t>charioteer guide</w:t>
      </w:r>
      <w:r>
        <w:rPr>
          <w:rFonts w:ascii="Arial MT"/>
          <w:color w:val="1F2021"/>
          <w:spacing w:val="5"/>
        </w:rPr>
        <w:t xml:space="preserve"> </w:t>
      </w:r>
      <w:r>
        <w:rPr>
          <w:rFonts w:ascii="Arial MT"/>
          <w:color w:val="1F2021"/>
        </w:rPr>
        <w:t>Krishna,</w:t>
      </w:r>
      <w:r>
        <w:rPr>
          <w:rFonts w:ascii="Arial MT"/>
          <w:color w:val="1F2021"/>
          <w:spacing w:val="3"/>
        </w:rPr>
        <w:t xml:space="preserve"> </w:t>
      </w:r>
      <w:r>
        <w:rPr>
          <w:rFonts w:ascii="Arial MT"/>
          <w:color w:val="1F2021"/>
        </w:rPr>
        <w:t>an</w:t>
      </w:r>
      <w:r>
        <w:rPr>
          <w:rFonts w:ascii="Arial MT"/>
          <w:color w:val="1F2021"/>
          <w:spacing w:val="4"/>
        </w:rPr>
        <w:t xml:space="preserve"> </w:t>
      </w:r>
      <w:r>
        <w:rPr>
          <w:rFonts w:ascii="Arial MT"/>
          <w:color w:val="1F2021"/>
        </w:rPr>
        <w:t>avatar</w:t>
      </w:r>
      <w:r>
        <w:rPr>
          <w:rFonts w:ascii="Arial MT"/>
          <w:color w:val="1F2021"/>
          <w:spacing w:val="1"/>
        </w:rPr>
        <w:t xml:space="preserve"> </w:t>
      </w:r>
      <w:r>
        <w:rPr>
          <w:rFonts w:ascii="Arial MT"/>
          <w:color w:val="1F2021"/>
        </w:rPr>
        <w:t xml:space="preserve">of </w:t>
      </w:r>
      <w:hyperlink r:id="rId16">
        <w:r w:rsidR="000A4BF2">
          <w:rPr>
            <w:rFonts w:ascii="Arial MT"/>
            <w:color w:val="3366CC"/>
            <w:u w:val="thick" w:color="3366CC"/>
          </w:rPr>
          <w:t>Vishnu</w:t>
        </w:r>
      </w:hyperlink>
      <w:r>
        <w:rPr>
          <w:rFonts w:ascii="Arial MT"/>
          <w:color w:val="1F2021"/>
        </w:rPr>
        <w:t xml:space="preserve">. At the start of the </w:t>
      </w:r>
      <w:hyperlink r:id="rId17">
        <w:r w:rsidR="000A4BF2">
          <w:rPr>
            <w:rFonts w:ascii="Arial MT"/>
            <w:color w:val="3366CC"/>
            <w:u w:val="thick" w:color="3366CC"/>
          </w:rPr>
          <w:t>Kurukshetra War</w:t>
        </w:r>
        <w:r w:rsidR="000A4BF2">
          <w:rPr>
            <w:rFonts w:ascii="Arial MT"/>
            <w:color w:val="3366CC"/>
          </w:rPr>
          <w:t xml:space="preserve"> </w:t>
        </w:r>
      </w:hyperlink>
      <w:r>
        <w:rPr>
          <w:rFonts w:ascii="Arial MT"/>
          <w:color w:val="1F2021"/>
        </w:rPr>
        <w:t xml:space="preserve">between the </w:t>
      </w:r>
      <w:hyperlink r:id="rId18">
        <w:r w:rsidR="000A4BF2">
          <w:rPr>
            <w:rFonts w:ascii="Arial MT"/>
            <w:color w:val="3366CC"/>
            <w:u w:val="thick" w:color="3366CC"/>
          </w:rPr>
          <w:t>Pandavas</w:t>
        </w:r>
        <w:r w:rsidR="000A4BF2">
          <w:rPr>
            <w:rFonts w:ascii="Arial MT"/>
            <w:color w:val="3366CC"/>
          </w:rPr>
          <w:t xml:space="preserve"> </w:t>
        </w:r>
      </w:hyperlink>
      <w:r>
        <w:rPr>
          <w:rFonts w:ascii="Arial MT"/>
          <w:color w:val="1F2021"/>
        </w:rPr>
        <w:t>and</w:t>
      </w:r>
      <w:r>
        <w:rPr>
          <w:rFonts w:ascii="Arial MT"/>
          <w:color w:val="1F2021"/>
          <w:spacing w:val="-75"/>
        </w:rPr>
        <w:t xml:space="preserve"> </w:t>
      </w:r>
      <w:r>
        <w:rPr>
          <w:rFonts w:ascii="Arial MT"/>
          <w:color w:val="1F2021"/>
        </w:rPr>
        <w:t xml:space="preserve">the </w:t>
      </w:r>
      <w:hyperlink r:id="rId19">
        <w:r w:rsidR="000A4BF2">
          <w:rPr>
            <w:rFonts w:ascii="Arial MT"/>
            <w:color w:val="3366CC"/>
            <w:u w:val="thick" w:color="3366CC"/>
          </w:rPr>
          <w:t>Kauravas</w:t>
        </w:r>
      </w:hyperlink>
      <w:r>
        <w:rPr>
          <w:rFonts w:ascii="Arial MT"/>
          <w:color w:val="1F2021"/>
        </w:rPr>
        <w:t>, Arjuna despairs thinking about the violence and death the</w:t>
      </w:r>
      <w:r>
        <w:rPr>
          <w:rFonts w:ascii="Arial MT"/>
          <w:color w:val="1F2021"/>
          <w:spacing w:val="1"/>
        </w:rPr>
        <w:t xml:space="preserve"> </w:t>
      </w:r>
      <w:r>
        <w:rPr>
          <w:rFonts w:ascii="Arial MT"/>
          <w:color w:val="1F2021"/>
        </w:rPr>
        <w:t>war will cause in the battle against his kin and becomes emotionally</w:t>
      </w:r>
      <w:r>
        <w:rPr>
          <w:rFonts w:ascii="Arial MT"/>
          <w:color w:val="1F2021"/>
          <w:spacing w:val="1"/>
        </w:rPr>
        <w:t xml:space="preserve"> </w:t>
      </w:r>
      <w:r>
        <w:rPr>
          <w:rFonts w:ascii="Arial MT"/>
          <w:color w:val="1F2021"/>
        </w:rPr>
        <w:t>preoccupied with a dilemma.</w:t>
      </w:r>
      <w:hyperlink r:id="rId20" w:anchor="cite_note-4">
        <w:r w:rsidR="000A4BF2">
          <w:rPr>
            <w:rFonts w:ascii="Arial MT"/>
            <w:color w:val="3366CC"/>
            <w:u w:val="single" w:color="3366CC"/>
            <w:vertAlign w:val="superscript"/>
          </w:rPr>
          <w:t>[3</w:t>
        </w:r>
        <w:r w:rsidR="000A4BF2">
          <w:rPr>
            <w:rFonts w:ascii="Arial MT"/>
            <w:color w:val="3366CC"/>
            <w:vertAlign w:val="superscript"/>
          </w:rPr>
          <w:t>]</w:t>
        </w:r>
        <w:r w:rsidR="000A4BF2">
          <w:rPr>
            <w:rFonts w:ascii="Arial MT"/>
            <w:color w:val="3366CC"/>
          </w:rPr>
          <w:t xml:space="preserve"> </w:t>
        </w:r>
      </w:hyperlink>
      <w:r>
        <w:rPr>
          <w:rFonts w:ascii="Arial MT"/>
          <w:color w:val="1F2021"/>
        </w:rPr>
        <w:t>Wondering if he should renounce the war,</w:t>
      </w:r>
      <w:r>
        <w:rPr>
          <w:rFonts w:ascii="Arial MT"/>
          <w:color w:val="1F2021"/>
          <w:spacing w:val="1"/>
        </w:rPr>
        <w:t xml:space="preserve"> </w:t>
      </w:r>
      <w:r>
        <w:rPr>
          <w:rFonts w:ascii="Arial MT"/>
          <w:color w:val="1F2021"/>
        </w:rPr>
        <w:t>Arjuna seeks the counsel of Krishna, whose answers and discourse</w:t>
      </w:r>
      <w:r>
        <w:rPr>
          <w:rFonts w:ascii="Arial MT"/>
          <w:color w:val="1F2021"/>
          <w:spacing w:val="1"/>
        </w:rPr>
        <w:t xml:space="preserve"> </w:t>
      </w:r>
      <w:r>
        <w:rPr>
          <w:rFonts w:ascii="Arial MT"/>
          <w:color w:val="1F2021"/>
        </w:rPr>
        <w:t>constitute</w:t>
      </w:r>
      <w:r>
        <w:rPr>
          <w:rFonts w:ascii="Arial MT"/>
          <w:color w:val="1F2021"/>
          <w:spacing w:val="-3"/>
        </w:rPr>
        <w:t xml:space="preserve"> </w:t>
      </w:r>
      <w:r>
        <w:rPr>
          <w:rFonts w:ascii="Arial MT"/>
          <w:color w:val="1F2021"/>
        </w:rPr>
        <w:t>the</w:t>
      </w:r>
      <w:r>
        <w:rPr>
          <w:rFonts w:ascii="Arial MT"/>
          <w:color w:val="1F2021"/>
          <w:spacing w:val="-2"/>
        </w:rPr>
        <w:t xml:space="preserve"> </w:t>
      </w:r>
      <w:r>
        <w:rPr>
          <w:rFonts w:ascii="Arial MT"/>
          <w:color w:val="1F2021"/>
        </w:rPr>
        <w:t>Bhagavad</w:t>
      </w:r>
      <w:r>
        <w:rPr>
          <w:rFonts w:ascii="Arial MT"/>
          <w:color w:val="1F2021"/>
          <w:spacing w:val="-2"/>
        </w:rPr>
        <w:t xml:space="preserve"> </w:t>
      </w:r>
      <w:r>
        <w:rPr>
          <w:rFonts w:ascii="Arial MT"/>
          <w:color w:val="1F2021"/>
        </w:rPr>
        <w:t>Gita.</w:t>
      </w:r>
      <w:r>
        <w:rPr>
          <w:rFonts w:ascii="Arial MT"/>
          <w:color w:val="1F2021"/>
          <w:spacing w:val="-2"/>
        </w:rPr>
        <w:t xml:space="preserve"> </w:t>
      </w:r>
      <w:r>
        <w:rPr>
          <w:rFonts w:ascii="Arial MT"/>
          <w:color w:val="1F2021"/>
        </w:rPr>
        <w:t>Krishna</w:t>
      </w:r>
      <w:r>
        <w:rPr>
          <w:rFonts w:ascii="Arial MT"/>
          <w:color w:val="1F2021"/>
          <w:spacing w:val="-4"/>
        </w:rPr>
        <w:t xml:space="preserve"> </w:t>
      </w:r>
      <w:r>
        <w:rPr>
          <w:rFonts w:ascii="Arial MT"/>
          <w:color w:val="1F2021"/>
        </w:rPr>
        <w:t>counsels</w:t>
      </w:r>
      <w:r>
        <w:rPr>
          <w:rFonts w:ascii="Arial MT"/>
          <w:color w:val="1F2021"/>
          <w:spacing w:val="1"/>
        </w:rPr>
        <w:t xml:space="preserve"> </w:t>
      </w:r>
      <w:r>
        <w:rPr>
          <w:rFonts w:ascii="Arial MT"/>
          <w:color w:val="1F2021"/>
        </w:rPr>
        <w:t>Arjuna</w:t>
      </w:r>
      <w:r>
        <w:rPr>
          <w:rFonts w:ascii="Arial MT"/>
          <w:color w:val="1F2021"/>
          <w:spacing w:val="-3"/>
        </w:rPr>
        <w:t xml:space="preserve"> </w:t>
      </w:r>
      <w:r>
        <w:rPr>
          <w:rFonts w:ascii="Arial MT"/>
          <w:color w:val="1F2021"/>
        </w:rPr>
        <w:t>to</w:t>
      </w:r>
      <w:r>
        <w:rPr>
          <w:rFonts w:ascii="Arial MT"/>
          <w:color w:val="1F2021"/>
          <w:spacing w:val="-4"/>
        </w:rPr>
        <w:t xml:space="preserve"> </w:t>
      </w:r>
      <w:r>
        <w:rPr>
          <w:rFonts w:ascii="Arial MT"/>
          <w:color w:val="1F2021"/>
        </w:rPr>
        <w:t>"fulfil</w:t>
      </w:r>
    </w:p>
    <w:p w14:paraId="46344200" w14:textId="77777777" w:rsidR="000A4BF2" w:rsidRDefault="00000000">
      <w:pPr>
        <w:pStyle w:val="BodyText"/>
        <w:ind w:left="1219" w:right="1368"/>
        <w:rPr>
          <w:rFonts w:ascii="Arial MT" w:hAnsi="Arial MT"/>
        </w:rPr>
      </w:pPr>
      <w:r>
        <w:rPr>
          <w:rFonts w:ascii="Arial MT" w:hAnsi="Arial MT"/>
          <w:color w:val="1F2021"/>
        </w:rPr>
        <w:t xml:space="preserve">his </w:t>
      </w:r>
      <w:hyperlink r:id="rId21">
        <w:r w:rsidR="000A4BF2">
          <w:rPr>
            <w:rFonts w:ascii="Arial MT" w:hAnsi="Arial MT"/>
            <w:color w:val="3366CC"/>
            <w:u w:val="thick" w:color="3366CC"/>
          </w:rPr>
          <w:t>Kshatriya</w:t>
        </w:r>
        <w:r w:rsidR="000A4BF2">
          <w:rPr>
            <w:rFonts w:ascii="Arial MT" w:hAnsi="Arial MT"/>
            <w:color w:val="3366CC"/>
          </w:rPr>
          <w:t xml:space="preserve"> </w:t>
        </w:r>
      </w:hyperlink>
      <w:r>
        <w:rPr>
          <w:rFonts w:ascii="Arial MT" w:hAnsi="Arial MT"/>
          <w:color w:val="1F2021"/>
        </w:rPr>
        <w:t xml:space="preserve">(warrior) duty" for the upholding of </w:t>
      </w:r>
      <w:hyperlink r:id="rId22">
        <w:r w:rsidR="000A4BF2">
          <w:rPr>
            <w:rFonts w:ascii="Arial MT" w:hAnsi="Arial MT"/>
            <w:color w:val="3366CC"/>
            <w:u w:val="thick" w:color="3366CC"/>
          </w:rPr>
          <w:t>dharma</w:t>
        </w:r>
      </w:hyperlink>
      <w:r>
        <w:rPr>
          <w:rFonts w:ascii="Arial MT" w:hAnsi="Arial MT"/>
          <w:color w:val="1F2021"/>
        </w:rPr>
        <w:t>.</w:t>
      </w:r>
      <w:hyperlink r:id="rId23" w:anchor="cite_note-FOOTNOTEEaswaran2007111%E2%80%93122-5">
        <w:r w:rsidR="000A4BF2">
          <w:rPr>
            <w:rFonts w:ascii="Arial MT" w:hAnsi="Arial MT"/>
            <w:color w:val="3366CC"/>
            <w:u w:val="single" w:color="3366CC"/>
            <w:vertAlign w:val="superscript"/>
          </w:rPr>
          <w:t>[4]</w:t>
        </w:r>
        <w:r w:rsidR="000A4BF2">
          <w:rPr>
            <w:rFonts w:ascii="Arial MT" w:hAnsi="Arial MT"/>
            <w:color w:val="3366CC"/>
          </w:rPr>
          <w:t xml:space="preserve"> </w:t>
        </w:r>
      </w:hyperlink>
      <w:r>
        <w:rPr>
          <w:rFonts w:ascii="Arial MT" w:hAnsi="Arial MT"/>
          <w:color w:val="1F2021"/>
        </w:rPr>
        <w:t>The Krishna–</w:t>
      </w:r>
      <w:r>
        <w:rPr>
          <w:rFonts w:ascii="Arial MT" w:hAnsi="Arial MT"/>
          <w:color w:val="1F2021"/>
          <w:spacing w:val="-75"/>
        </w:rPr>
        <w:t xml:space="preserve"> </w:t>
      </w:r>
      <w:r>
        <w:rPr>
          <w:rFonts w:ascii="Arial MT" w:hAnsi="Arial MT"/>
          <w:color w:val="1F2021"/>
        </w:rPr>
        <w:t>Arjuna dialogue covers a broad range of spiritual topics, touching upon</w:t>
      </w:r>
      <w:r>
        <w:rPr>
          <w:rFonts w:ascii="Arial MT" w:hAnsi="Arial MT"/>
          <w:color w:val="1F2021"/>
          <w:spacing w:val="1"/>
        </w:rPr>
        <w:t xml:space="preserve"> </w:t>
      </w:r>
      <w:r>
        <w:rPr>
          <w:rFonts w:ascii="Arial MT" w:hAnsi="Arial MT"/>
          <w:color w:val="1F2021"/>
        </w:rPr>
        <w:t>moral and ethical dilemmas, and philosophical issues that go far beyond</w:t>
      </w:r>
      <w:r>
        <w:rPr>
          <w:rFonts w:ascii="Arial MT" w:hAnsi="Arial MT"/>
          <w:color w:val="1F2021"/>
          <w:spacing w:val="-75"/>
        </w:rPr>
        <w:t xml:space="preserve"> </w:t>
      </w:r>
      <w:r>
        <w:rPr>
          <w:rFonts w:ascii="Arial MT" w:hAnsi="Arial MT"/>
          <w:color w:val="1F2021"/>
        </w:rPr>
        <w:t>the war that Arjuna faces.</w:t>
      </w:r>
      <w:hyperlink r:id="rId24" w:anchor="cite_note-FOOTNOTEDavis20142-1">
        <w:r w:rsidR="000A4BF2">
          <w:rPr>
            <w:rFonts w:ascii="Arial MT" w:hAnsi="Arial MT"/>
            <w:color w:val="3366CC"/>
            <w:u w:val="single" w:color="3366CC"/>
            <w:vertAlign w:val="superscript"/>
          </w:rPr>
          <w:t>[1</w:t>
        </w:r>
      </w:hyperlink>
      <w:hyperlink r:id="rId25" w:anchor="cite_note-FOOTNOTEEliot_DeutschRohit_Dalvi200460%E2%80%9362-6">
        <w:r w:rsidR="000A4BF2">
          <w:rPr>
            <w:rFonts w:ascii="Arial MT" w:hAnsi="Arial MT"/>
            <w:color w:val="3366CC"/>
            <w:u w:val="single" w:color="3366CC"/>
            <w:vertAlign w:val="superscript"/>
          </w:rPr>
          <w:t>][5</w:t>
        </w:r>
      </w:hyperlink>
      <w:hyperlink r:id="rId26" w:anchor="cite_note-FOOTNOTESargeant2009x%E2%80%93xviii-7">
        <w:r w:rsidR="000A4BF2">
          <w:rPr>
            <w:rFonts w:ascii="Arial MT" w:hAnsi="Arial MT"/>
            <w:color w:val="3366CC"/>
            <w:u w:val="single" w:color="3366CC"/>
            <w:vertAlign w:val="superscript"/>
          </w:rPr>
          <w:t>][6]</w:t>
        </w:r>
        <w:r w:rsidR="000A4BF2">
          <w:rPr>
            <w:rFonts w:ascii="Arial MT" w:hAnsi="Arial MT"/>
            <w:color w:val="3366CC"/>
          </w:rPr>
          <w:t xml:space="preserve"> </w:t>
        </w:r>
      </w:hyperlink>
      <w:r>
        <w:rPr>
          <w:rFonts w:ascii="Arial MT" w:hAnsi="Arial MT"/>
          <w:color w:val="1F2021"/>
        </w:rPr>
        <w:t>The setting of the text in a battlefield has</w:t>
      </w:r>
      <w:r>
        <w:rPr>
          <w:rFonts w:ascii="Arial MT" w:hAnsi="Arial MT"/>
          <w:color w:val="1F2021"/>
          <w:spacing w:val="1"/>
        </w:rPr>
        <w:t xml:space="preserve"> </w:t>
      </w:r>
      <w:r>
        <w:rPr>
          <w:rFonts w:ascii="Arial MT" w:hAnsi="Arial MT"/>
          <w:color w:val="1F2021"/>
        </w:rPr>
        <w:t>been</w:t>
      </w:r>
      <w:r>
        <w:rPr>
          <w:rFonts w:ascii="Arial MT" w:hAnsi="Arial MT"/>
          <w:color w:val="1F2021"/>
          <w:spacing w:val="-1"/>
        </w:rPr>
        <w:t xml:space="preserve"> </w:t>
      </w:r>
      <w:r>
        <w:rPr>
          <w:rFonts w:ascii="Arial MT" w:hAnsi="Arial MT"/>
          <w:color w:val="1F2021"/>
        </w:rPr>
        <w:t>interpreted</w:t>
      </w:r>
      <w:r>
        <w:rPr>
          <w:rFonts w:ascii="Arial MT" w:hAnsi="Arial MT"/>
          <w:color w:val="1F2021"/>
          <w:spacing w:val="-2"/>
        </w:rPr>
        <w:t xml:space="preserve"> </w:t>
      </w:r>
      <w:r>
        <w:rPr>
          <w:rFonts w:ascii="Arial MT" w:hAnsi="Arial MT"/>
          <w:color w:val="1F2021"/>
        </w:rPr>
        <w:t>as</w:t>
      </w:r>
      <w:r>
        <w:rPr>
          <w:rFonts w:ascii="Arial MT" w:hAnsi="Arial MT"/>
          <w:color w:val="1F2021"/>
          <w:spacing w:val="-2"/>
        </w:rPr>
        <w:t xml:space="preserve"> </w:t>
      </w:r>
      <w:r>
        <w:rPr>
          <w:rFonts w:ascii="Arial MT" w:hAnsi="Arial MT"/>
          <w:color w:val="1F2021"/>
        </w:rPr>
        <w:t>an allegory</w:t>
      </w:r>
      <w:r>
        <w:rPr>
          <w:rFonts w:ascii="Arial MT" w:hAnsi="Arial MT"/>
          <w:color w:val="1F2021"/>
          <w:spacing w:val="-2"/>
        </w:rPr>
        <w:t xml:space="preserve"> </w:t>
      </w:r>
      <w:r>
        <w:rPr>
          <w:rFonts w:ascii="Arial MT" w:hAnsi="Arial MT"/>
          <w:color w:val="1F2021"/>
        </w:rPr>
        <w:t>for</w:t>
      </w:r>
      <w:r>
        <w:rPr>
          <w:rFonts w:ascii="Arial MT" w:hAnsi="Arial MT"/>
          <w:color w:val="1F2021"/>
          <w:spacing w:val="-2"/>
        </w:rPr>
        <w:t xml:space="preserve"> </w:t>
      </w:r>
      <w:r>
        <w:rPr>
          <w:rFonts w:ascii="Arial MT" w:hAnsi="Arial MT"/>
          <w:color w:val="1F2021"/>
        </w:rPr>
        <w:t>the</w:t>
      </w:r>
      <w:r>
        <w:rPr>
          <w:rFonts w:ascii="Arial MT" w:hAnsi="Arial MT"/>
          <w:color w:val="1F2021"/>
          <w:spacing w:val="-3"/>
        </w:rPr>
        <w:t xml:space="preserve"> </w:t>
      </w:r>
      <w:r>
        <w:rPr>
          <w:rFonts w:ascii="Arial MT" w:hAnsi="Arial MT"/>
          <w:color w:val="1F2021"/>
        </w:rPr>
        <w:t>struggles</w:t>
      </w:r>
      <w:r>
        <w:rPr>
          <w:rFonts w:ascii="Arial MT" w:hAnsi="Arial MT"/>
          <w:color w:val="1F2021"/>
          <w:spacing w:val="1"/>
        </w:rPr>
        <w:t xml:space="preserve"> </w:t>
      </w:r>
      <w:r>
        <w:rPr>
          <w:rFonts w:ascii="Arial MT" w:hAnsi="Arial MT"/>
          <w:color w:val="1F2021"/>
        </w:rPr>
        <w:t>of</w:t>
      </w:r>
      <w:r>
        <w:rPr>
          <w:rFonts w:ascii="Arial MT" w:hAnsi="Arial MT"/>
          <w:color w:val="1F2021"/>
          <w:spacing w:val="-2"/>
        </w:rPr>
        <w:t xml:space="preserve"> </w:t>
      </w:r>
      <w:r>
        <w:rPr>
          <w:rFonts w:ascii="Arial MT" w:hAnsi="Arial MT"/>
          <w:color w:val="1F2021"/>
        </w:rPr>
        <w:t>human</w:t>
      </w:r>
      <w:r>
        <w:rPr>
          <w:rFonts w:ascii="Arial MT" w:hAnsi="Arial MT"/>
          <w:color w:val="1F2021"/>
          <w:spacing w:val="-2"/>
        </w:rPr>
        <w:t xml:space="preserve"> </w:t>
      </w:r>
      <w:r>
        <w:rPr>
          <w:rFonts w:ascii="Arial MT" w:hAnsi="Arial MT"/>
          <w:color w:val="1F2021"/>
        </w:rPr>
        <w:t>life.</w:t>
      </w:r>
    </w:p>
    <w:p w14:paraId="5DD4DF87" w14:textId="77777777" w:rsidR="000A4BF2" w:rsidRDefault="00000000">
      <w:pPr>
        <w:pStyle w:val="BodyText"/>
        <w:spacing w:before="121"/>
        <w:ind w:left="1219" w:right="1309"/>
        <w:rPr>
          <w:rFonts w:ascii="Arial MT"/>
        </w:rPr>
      </w:pPr>
      <w:r>
        <w:rPr>
          <w:rFonts w:ascii="Arial MT"/>
          <w:color w:val="1F2021"/>
        </w:rPr>
        <w:t xml:space="preserve">Summarizing the </w:t>
      </w:r>
      <w:hyperlink r:id="rId27">
        <w:r w:rsidR="000A4BF2">
          <w:rPr>
            <w:rFonts w:ascii="Arial MT"/>
            <w:color w:val="3366CC"/>
            <w:u w:val="thick" w:color="3366CC"/>
          </w:rPr>
          <w:t>Upanishadic</w:t>
        </w:r>
        <w:r w:rsidR="000A4BF2">
          <w:rPr>
            <w:rFonts w:ascii="Arial MT"/>
            <w:color w:val="3366CC"/>
          </w:rPr>
          <w:t xml:space="preserve"> </w:t>
        </w:r>
      </w:hyperlink>
      <w:r>
        <w:rPr>
          <w:rFonts w:ascii="Arial MT"/>
          <w:color w:val="1F2021"/>
        </w:rPr>
        <w:t>conceptions of God, the Gita posits the</w:t>
      </w:r>
      <w:r>
        <w:rPr>
          <w:rFonts w:ascii="Arial MT"/>
          <w:color w:val="1F2021"/>
          <w:spacing w:val="1"/>
        </w:rPr>
        <w:t xml:space="preserve"> </w:t>
      </w:r>
      <w:r>
        <w:rPr>
          <w:rFonts w:ascii="Arial MT"/>
          <w:color w:val="1F2021"/>
        </w:rPr>
        <w:t>existence of an individual self (</w:t>
      </w:r>
      <w:hyperlink r:id="rId28">
        <w:r w:rsidR="000A4BF2">
          <w:rPr>
            <w:rFonts w:ascii="Arial MT"/>
            <w:color w:val="3366CC"/>
            <w:u w:val="thick" w:color="3366CC"/>
          </w:rPr>
          <w:t>Atman</w:t>
        </w:r>
      </w:hyperlink>
      <w:r>
        <w:rPr>
          <w:rFonts w:ascii="Arial MT"/>
          <w:color w:val="1F2021"/>
        </w:rPr>
        <w:t>) and the supreme self (</w:t>
      </w:r>
      <w:hyperlink r:id="rId29">
        <w:r w:rsidR="000A4BF2">
          <w:rPr>
            <w:rFonts w:ascii="Arial MT"/>
            <w:color w:val="3366CC"/>
            <w:u w:val="thick" w:color="3366CC"/>
          </w:rPr>
          <w:t>Brahman</w:t>
        </w:r>
      </w:hyperlink>
      <w:r>
        <w:rPr>
          <w:rFonts w:ascii="Arial MT"/>
          <w:color w:val="1F2021"/>
        </w:rPr>
        <w:t>)</w:t>
      </w:r>
      <w:r>
        <w:rPr>
          <w:rFonts w:ascii="Arial MT"/>
          <w:color w:val="1F2021"/>
          <w:spacing w:val="1"/>
        </w:rPr>
        <w:t xml:space="preserve"> </w:t>
      </w:r>
      <w:r>
        <w:rPr>
          <w:rFonts w:ascii="Arial MT"/>
          <w:color w:val="1F2021"/>
        </w:rPr>
        <w:t>within each being. The dialogue between the prince and his charioteer</w:t>
      </w:r>
      <w:r>
        <w:rPr>
          <w:rFonts w:ascii="Arial MT"/>
          <w:color w:val="1F2021"/>
          <w:spacing w:val="1"/>
        </w:rPr>
        <w:t xml:space="preserve"> </w:t>
      </w:r>
      <w:r>
        <w:rPr>
          <w:rFonts w:ascii="Arial MT"/>
          <w:color w:val="1F2021"/>
        </w:rPr>
        <w:t>has been interpreted as a metaphor for an immortal dialogue between</w:t>
      </w:r>
      <w:r>
        <w:rPr>
          <w:rFonts w:ascii="Arial MT"/>
          <w:color w:val="1F2021"/>
          <w:spacing w:val="1"/>
        </w:rPr>
        <w:t xml:space="preserve"> </w:t>
      </w:r>
      <w:r>
        <w:rPr>
          <w:rFonts w:ascii="Arial MT"/>
          <w:color w:val="1F2021"/>
        </w:rPr>
        <w:t xml:space="preserve">the human self and God. Commentators of </w:t>
      </w:r>
      <w:hyperlink r:id="rId30">
        <w:r w:rsidR="000A4BF2">
          <w:rPr>
            <w:rFonts w:ascii="Arial MT"/>
            <w:color w:val="3366CC"/>
            <w:u w:val="thick" w:color="3366CC"/>
          </w:rPr>
          <w:t>Vedanta</w:t>
        </w:r>
        <w:r w:rsidR="000A4BF2">
          <w:rPr>
            <w:rFonts w:ascii="Arial MT"/>
            <w:color w:val="3366CC"/>
          </w:rPr>
          <w:t xml:space="preserve"> </w:t>
        </w:r>
      </w:hyperlink>
      <w:r>
        <w:rPr>
          <w:rFonts w:ascii="Arial MT"/>
          <w:color w:val="1F2021"/>
        </w:rPr>
        <w:t>read varying notions</w:t>
      </w:r>
      <w:r>
        <w:rPr>
          <w:rFonts w:ascii="Arial MT"/>
          <w:color w:val="1F2021"/>
          <w:spacing w:val="-75"/>
        </w:rPr>
        <w:t xml:space="preserve"> </w:t>
      </w:r>
      <w:r>
        <w:rPr>
          <w:rFonts w:ascii="Arial MT"/>
          <w:color w:val="1F2021"/>
        </w:rPr>
        <w:t>in the</w:t>
      </w:r>
      <w:r>
        <w:rPr>
          <w:rFonts w:ascii="Arial MT"/>
          <w:color w:val="1F2021"/>
          <w:spacing w:val="1"/>
        </w:rPr>
        <w:t xml:space="preserve"> </w:t>
      </w:r>
      <w:r>
        <w:rPr>
          <w:rFonts w:ascii="Arial MT"/>
          <w:color w:val="1F2021"/>
        </w:rPr>
        <w:t>Bhagavad</w:t>
      </w:r>
      <w:r>
        <w:rPr>
          <w:rFonts w:ascii="Arial MT"/>
          <w:color w:val="1F2021"/>
          <w:spacing w:val="-1"/>
        </w:rPr>
        <w:t xml:space="preserve"> </w:t>
      </w:r>
      <w:r>
        <w:rPr>
          <w:rFonts w:ascii="Arial MT"/>
          <w:color w:val="1F2021"/>
        </w:rPr>
        <w:t>Gita</w:t>
      </w:r>
      <w:r>
        <w:rPr>
          <w:rFonts w:ascii="Arial MT"/>
          <w:color w:val="1F2021"/>
          <w:spacing w:val="1"/>
        </w:rPr>
        <w:t xml:space="preserve"> </w:t>
      </w:r>
      <w:r>
        <w:rPr>
          <w:rFonts w:ascii="Arial MT"/>
          <w:color w:val="1F2021"/>
        </w:rPr>
        <w:t>about</w:t>
      </w:r>
      <w:r>
        <w:rPr>
          <w:rFonts w:ascii="Arial MT"/>
          <w:color w:val="1F2021"/>
          <w:spacing w:val="-1"/>
        </w:rPr>
        <w:t xml:space="preserve"> </w:t>
      </w:r>
      <w:r>
        <w:rPr>
          <w:rFonts w:ascii="Arial MT"/>
          <w:color w:val="1F2021"/>
        </w:rPr>
        <w:t>the</w:t>
      </w:r>
      <w:r>
        <w:rPr>
          <w:rFonts w:ascii="Arial MT"/>
          <w:color w:val="1F2021"/>
          <w:spacing w:val="-1"/>
        </w:rPr>
        <w:t xml:space="preserve"> </w:t>
      </w:r>
      <w:r>
        <w:rPr>
          <w:rFonts w:ascii="Arial MT"/>
          <w:color w:val="1F2021"/>
        </w:rPr>
        <w:t>relationship</w:t>
      </w:r>
      <w:r>
        <w:rPr>
          <w:rFonts w:ascii="Arial MT"/>
          <w:color w:val="1F2021"/>
          <w:spacing w:val="-2"/>
        </w:rPr>
        <w:t xml:space="preserve"> </w:t>
      </w:r>
      <w:r>
        <w:rPr>
          <w:rFonts w:ascii="Arial MT"/>
          <w:color w:val="1F2021"/>
        </w:rPr>
        <w:t>between</w:t>
      </w:r>
    </w:p>
    <w:p w14:paraId="4A901C9A" w14:textId="77777777" w:rsidR="000A4BF2" w:rsidRDefault="00000000">
      <w:pPr>
        <w:pStyle w:val="BodyText"/>
        <w:ind w:left="1219" w:right="1511"/>
        <w:rPr>
          <w:rFonts w:ascii="Arial MT"/>
        </w:rPr>
      </w:pPr>
      <w:r>
        <w:rPr>
          <w:rFonts w:ascii="Arial MT"/>
          <w:color w:val="1F2021"/>
        </w:rPr>
        <w:t xml:space="preserve">the </w:t>
      </w:r>
      <w:hyperlink r:id="rId31">
        <w:r w:rsidR="000A4BF2">
          <w:rPr>
            <w:rFonts w:ascii="Arial MT"/>
            <w:color w:val="3366CC"/>
            <w:u w:val="thick" w:color="3366CC"/>
          </w:rPr>
          <w:t>Atman</w:t>
        </w:r>
        <w:r w:rsidR="000A4BF2">
          <w:rPr>
            <w:rFonts w:ascii="Arial MT"/>
            <w:color w:val="3366CC"/>
          </w:rPr>
          <w:t xml:space="preserve"> </w:t>
        </w:r>
      </w:hyperlink>
      <w:r>
        <w:rPr>
          <w:rFonts w:ascii="Arial MT"/>
          <w:color w:val="1F2021"/>
        </w:rPr>
        <w:t xml:space="preserve">(individual Self) and </w:t>
      </w:r>
      <w:hyperlink r:id="rId32">
        <w:r w:rsidR="000A4BF2">
          <w:rPr>
            <w:rFonts w:ascii="Arial MT"/>
            <w:color w:val="3366CC"/>
            <w:u w:val="thick" w:color="3366CC"/>
          </w:rPr>
          <w:t>Brahman</w:t>
        </w:r>
        <w:r w:rsidR="000A4BF2">
          <w:rPr>
            <w:rFonts w:ascii="Arial MT"/>
            <w:color w:val="3366CC"/>
          </w:rPr>
          <w:t xml:space="preserve"> </w:t>
        </w:r>
      </w:hyperlink>
      <w:r>
        <w:rPr>
          <w:rFonts w:ascii="Arial MT"/>
          <w:color w:val="1F2021"/>
        </w:rPr>
        <w:t xml:space="preserve">(supreme Self); </w:t>
      </w:r>
      <w:hyperlink r:id="rId33">
        <w:r w:rsidR="000A4BF2">
          <w:rPr>
            <w:rFonts w:ascii="Arial MT"/>
            <w:color w:val="3366CC"/>
            <w:u w:val="thick" w:color="3366CC"/>
          </w:rPr>
          <w:t>Advaita</w:t>
        </w:r>
      </w:hyperlink>
      <w:r>
        <w:rPr>
          <w:rFonts w:ascii="Arial MT"/>
          <w:color w:val="3366CC"/>
          <w:spacing w:val="1"/>
        </w:rPr>
        <w:t xml:space="preserve"> </w:t>
      </w:r>
      <w:hyperlink r:id="rId34">
        <w:r w:rsidR="000A4BF2">
          <w:rPr>
            <w:rFonts w:ascii="Arial MT"/>
            <w:color w:val="3366CC"/>
            <w:u w:val="thick" w:color="3366CC"/>
          </w:rPr>
          <w:t>Vedanta</w:t>
        </w:r>
        <w:r w:rsidR="000A4BF2">
          <w:rPr>
            <w:rFonts w:ascii="Arial MT"/>
            <w:color w:val="3366CC"/>
          </w:rPr>
          <w:t xml:space="preserve"> </w:t>
        </w:r>
      </w:hyperlink>
      <w:r>
        <w:rPr>
          <w:rFonts w:ascii="Arial MT"/>
          <w:color w:val="1F2021"/>
        </w:rPr>
        <w:t xml:space="preserve">affirms on the </w:t>
      </w:r>
      <w:hyperlink r:id="rId35">
        <w:r w:rsidR="000A4BF2">
          <w:rPr>
            <w:rFonts w:ascii="Arial MT"/>
            <w:color w:val="3366CC"/>
            <w:u w:val="thick" w:color="3366CC"/>
          </w:rPr>
          <w:t>non-dualism</w:t>
        </w:r>
        <w:r w:rsidR="000A4BF2">
          <w:rPr>
            <w:rFonts w:ascii="Arial MT"/>
            <w:color w:val="3366CC"/>
          </w:rPr>
          <w:t xml:space="preserve"> </w:t>
        </w:r>
      </w:hyperlink>
      <w:r>
        <w:rPr>
          <w:rFonts w:ascii="Arial MT"/>
          <w:color w:val="1F2021"/>
        </w:rPr>
        <w:t>of Atman and Brahman,</w:t>
      </w:r>
      <w:r>
        <w:rPr>
          <w:rFonts w:ascii="Arial MT"/>
          <w:color w:val="1F2021"/>
          <w:spacing w:val="1"/>
        </w:rPr>
        <w:t xml:space="preserve"> </w:t>
      </w:r>
      <w:hyperlink r:id="rId36">
        <w:r w:rsidR="000A4BF2">
          <w:rPr>
            <w:rFonts w:ascii="Arial MT"/>
            <w:color w:val="3366CC"/>
            <w:u w:val="thick" w:color="3366CC"/>
          </w:rPr>
          <w:t>Vishishtadvaita</w:t>
        </w:r>
        <w:r w:rsidR="000A4BF2">
          <w:rPr>
            <w:rFonts w:ascii="Arial MT"/>
            <w:color w:val="3366CC"/>
          </w:rPr>
          <w:t xml:space="preserve"> </w:t>
        </w:r>
      </w:hyperlink>
      <w:r>
        <w:rPr>
          <w:rFonts w:ascii="Arial MT"/>
          <w:color w:val="1F2021"/>
        </w:rPr>
        <w:t>asserts qualified non-dualism with Atman and Brahman</w:t>
      </w:r>
      <w:r>
        <w:rPr>
          <w:rFonts w:ascii="Arial MT"/>
          <w:color w:val="1F2021"/>
          <w:spacing w:val="-75"/>
        </w:rPr>
        <w:t xml:space="preserve"> </w:t>
      </w:r>
      <w:r>
        <w:rPr>
          <w:rFonts w:ascii="Arial MT"/>
          <w:color w:val="1F2021"/>
        </w:rPr>
        <w:t>being</w:t>
      </w:r>
      <w:r>
        <w:rPr>
          <w:rFonts w:ascii="Arial MT"/>
          <w:color w:val="1F2021"/>
          <w:spacing w:val="-1"/>
        </w:rPr>
        <w:t xml:space="preserve"> </w:t>
      </w:r>
      <w:r>
        <w:rPr>
          <w:rFonts w:ascii="Arial MT"/>
          <w:color w:val="1F2021"/>
        </w:rPr>
        <w:t>related</w:t>
      </w:r>
      <w:r>
        <w:rPr>
          <w:rFonts w:ascii="Arial MT"/>
          <w:color w:val="1F2021"/>
          <w:spacing w:val="-2"/>
        </w:rPr>
        <w:t xml:space="preserve"> </w:t>
      </w:r>
      <w:r>
        <w:rPr>
          <w:rFonts w:ascii="Arial MT"/>
          <w:color w:val="1F2021"/>
        </w:rPr>
        <w:t>but different</w:t>
      </w:r>
      <w:r>
        <w:rPr>
          <w:rFonts w:ascii="Arial MT"/>
          <w:color w:val="1F2021"/>
          <w:spacing w:val="-1"/>
        </w:rPr>
        <w:t xml:space="preserve"> </w:t>
      </w:r>
      <w:r>
        <w:rPr>
          <w:rFonts w:ascii="Arial MT"/>
          <w:color w:val="1F2021"/>
        </w:rPr>
        <w:t>in</w:t>
      </w:r>
      <w:r>
        <w:rPr>
          <w:rFonts w:ascii="Arial MT"/>
          <w:color w:val="1F2021"/>
          <w:spacing w:val="-2"/>
        </w:rPr>
        <w:t xml:space="preserve"> </w:t>
      </w:r>
      <w:r>
        <w:rPr>
          <w:rFonts w:ascii="Arial MT"/>
          <w:color w:val="1F2021"/>
        </w:rPr>
        <w:t>certain</w:t>
      </w:r>
      <w:r>
        <w:rPr>
          <w:rFonts w:ascii="Arial MT"/>
          <w:color w:val="1F2021"/>
          <w:spacing w:val="-3"/>
        </w:rPr>
        <w:t xml:space="preserve"> </w:t>
      </w:r>
      <w:r>
        <w:rPr>
          <w:rFonts w:ascii="Arial MT"/>
          <w:color w:val="1F2021"/>
        </w:rPr>
        <w:t>aspects,</w:t>
      </w:r>
      <w:r>
        <w:rPr>
          <w:rFonts w:ascii="Arial MT"/>
          <w:color w:val="1F2021"/>
          <w:spacing w:val="-1"/>
        </w:rPr>
        <w:t xml:space="preserve"> </w:t>
      </w:r>
      <w:r>
        <w:rPr>
          <w:rFonts w:ascii="Arial MT"/>
          <w:color w:val="1F2021"/>
        </w:rPr>
        <w:t>while</w:t>
      </w:r>
      <w:r>
        <w:rPr>
          <w:rFonts w:ascii="Arial MT"/>
          <w:color w:val="1F2021"/>
          <w:spacing w:val="1"/>
        </w:rPr>
        <w:t xml:space="preserve"> </w:t>
      </w:r>
      <w:hyperlink r:id="rId37">
        <w:r w:rsidR="000A4BF2">
          <w:rPr>
            <w:rFonts w:ascii="Arial MT"/>
            <w:color w:val="3366CC"/>
            <w:u w:val="thick" w:color="3366CC"/>
          </w:rPr>
          <w:t>Dvaita</w:t>
        </w:r>
      </w:hyperlink>
    </w:p>
    <w:p w14:paraId="15A622A1" w14:textId="77777777" w:rsidR="000A4BF2" w:rsidRDefault="000A4BF2">
      <w:pPr>
        <w:pStyle w:val="BodyText"/>
        <w:spacing w:line="320" w:lineRule="exact"/>
        <w:ind w:left="1219"/>
        <w:rPr>
          <w:rFonts w:ascii="Arial MT"/>
        </w:rPr>
      </w:pPr>
      <w:hyperlink r:id="rId38">
        <w:r>
          <w:rPr>
            <w:rFonts w:ascii="Arial MT"/>
            <w:color w:val="3366CC"/>
            <w:u w:val="thick" w:color="3366CC"/>
          </w:rPr>
          <w:t>Vedanta</w:t>
        </w:r>
        <w:r>
          <w:rPr>
            <w:rFonts w:ascii="Arial MT"/>
            <w:color w:val="3366CC"/>
            <w:spacing w:val="-3"/>
          </w:rPr>
          <w:t xml:space="preserve"> </w:t>
        </w:r>
      </w:hyperlink>
      <w:r>
        <w:rPr>
          <w:rFonts w:ascii="Arial MT"/>
          <w:color w:val="1F2021"/>
        </w:rPr>
        <w:t>declares</w:t>
      </w:r>
      <w:r>
        <w:rPr>
          <w:rFonts w:ascii="Arial MT"/>
          <w:color w:val="1F2021"/>
          <w:spacing w:val="-3"/>
        </w:rPr>
        <w:t xml:space="preserve"> </w:t>
      </w:r>
      <w:r>
        <w:rPr>
          <w:rFonts w:ascii="Arial MT"/>
          <w:color w:val="1F2021"/>
        </w:rPr>
        <w:t>the</w:t>
      </w:r>
      <w:r>
        <w:rPr>
          <w:rFonts w:ascii="Arial MT"/>
          <w:color w:val="1F2021"/>
          <w:spacing w:val="-1"/>
        </w:rPr>
        <w:t xml:space="preserve"> </w:t>
      </w:r>
      <w:r>
        <w:rPr>
          <w:rFonts w:ascii="Arial MT"/>
          <w:color w:val="1F2021"/>
        </w:rPr>
        <w:t>complete</w:t>
      </w:r>
      <w:r>
        <w:rPr>
          <w:rFonts w:ascii="Arial MT"/>
          <w:color w:val="1F2021"/>
          <w:spacing w:val="-4"/>
        </w:rPr>
        <w:t xml:space="preserve"> </w:t>
      </w:r>
      <w:r>
        <w:rPr>
          <w:rFonts w:ascii="Arial MT"/>
          <w:color w:val="1F2021"/>
        </w:rPr>
        <w:t>duality</w:t>
      </w:r>
      <w:r>
        <w:rPr>
          <w:rFonts w:ascii="Arial MT"/>
          <w:color w:val="1F2021"/>
          <w:spacing w:val="-2"/>
        </w:rPr>
        <w:t xml:space="preserve"> </w:t>
      </w:r>
      <w:r>
        <w:rPr>
          <w:rFonts w:ascii="Arial MT"/>
          <w:color w:val="1F2021"/>
        </w:rPr>
        <w:t>of</w:t>
      </w:r>
      <w:r>
        <w:rPr>
          <w:rFonts w:ascii="Arial MT"/>
          <w:color w:val="1F2021"/>
          <w:spacing w:val="-3"/>
        </w:rPr>
        <w:t xml:space="preserve"> </w:t>
      </w:r>
      <w:r>
        <w:rPr>
          <w:rFonts w:ascii="Arial MT"/>
          <w:color w:val="1F2021"/>
        </w:rPr>
        <w:t>Atman</w:t>
      </w:r>
      <w:r>
        <w:rPr>
          <w:rFonts w:ascii="Arial MT"/>
          <w:color w:val="1F2021"/>
          <w:spacing w:val="-2"/>
        </w:rPr>
        <w:t xml:space="preserve"> </w:t>
      </w:r>
      <w:r>
        <w:rPr>
          <w:rFonts w:ascii="Arial MT"/>
          <w:color w:val="1F2021"/>
        </w:rPr>
        <w:t>and Brahman.</w:t>
      </w:r>
    </w:p>
    <w:p w14:paraId="218B366F" w14:textId="77777777" w:rsidR="000A4BF2" w:rsidRDefault="00000000">
      <w:pPr>
        <w:pStyle w:val="BodyText"/>
        <w:spacing w:before="123" w:line="322" w:lineRule="exact"/>
        <w:ind w:left="1219"/>
        <w:rPr>
          <w:rFonts w:ascii="Arial MT"/>
        </w:rPr>
      </w:pPr>
      <w:r>
        <w:rPr>
          <w:rFonts w:ascii="Arial MT"/>
          <w:color w:val="1F2021"/>
        </w:rPr>
        <w:t>Per</w:t>
      </w:r>
      <w:r>
        <w:rPr>
          <w:rFonts w:ascii="Arial MT"/>
          <w:color w:val="1F2021"/>
          <w:spacing w:val="-1"/>
        </w:rPr>
        <w:t xml:space="preserve"> </w:t>
      </w:r>
      <w:hyperlink r:id="rId39">
        <w:r w:rsidR="000A4BF2">
          <w:rPr>
            <w:rFonts w:ascii="Arial MT"/>
            <w:color w:val="3366CC"/>
            <w:u w:val="thick" w:color="3366CC"/>
          </w:rPr>
          <w:t>Hindu</w:t>
        </w:r>
        <w:r w:rsidR="000A4BF2">
          <w:rPr>
            <w:rFonts w:ascii="Arial MT"/>
            <w:color w:val="3366CC"/>
            <w:spacing w:val="-4"/>
            <w:u w:val="thick" w:color="3366CC"/>
          </w:rPr>
          <w:t xml:space="preserve"> </w:t>
        </w:r>
        <w:r w:rsidR="000A4BF2">
          <w:rPr>
            <w:rFonts w:ascii="Arial MT"/>
            <w:color w:val="3366CC"/>
            <w:u w:val="thick" w:color="3366CC"/>
          </w:rPr>
          <w:t>mythology</w:t>
        </w:r>
      </w:hyperlink>
      <w:r>
        <w:rPr>
          <w:rFonts w:ascii="Arial MT"/>
          <w:color w:val="1F2021"/>
        </w:rPr>
        <w:t>,</w:t>
      </w:r>
      <w:r>
        <w:rPr>
          <w:rFonts w:ascii="Arial MT"/>
          <w:color w:val="1F2021"/>
          <w:spacing w:val="-2"/>
        </w:rPr>
        <w:t xml:space="preserve"> </w:t>
      </w:r>
      <w:r>
        <w:rPr>
          <w:rFonts w:ascii="Arial MT"/>
          <w:color w:val="1F2021"/>
        </w:rPr>
        <w:t>the</w:t>
      </w:r>
      <w:r>
        <w:rPr>
          <w:rFonts w:ascii="Arial MT"/>
          <w:color w:val="1F2021"/>
          <w:spacing w:val="-1"/>
        </w:rPr>
        <w:t xml:space="preserve"> </w:t>
      </w:r>
      <w:r>
        <w:rPr>
          <w:rFonts w:ascii="Arial MT"/>
          <w:color w:val="1F2021"/>
        </w:rPr>
        <w:t>Bhagavad</w:t>
      </w:r>
      <w:r>
        <w:rPr>
          <w:rFonts w:ascii="Arial MT"/>
          <w:color w:val="1F2021"/>
          <w:spacing w:val="-2"/>
        </w:rPr>
        <w:t xml:space="preserve"> </w:t>
      </w:r>
      <w:r>
        <w:rPr>
          <w:rFonts w:ascii="Arial MT"/>
          <w:color w:val="1F2021"/>
        </w:rPr>
        <w:t>Gita</w:t>
      </w:r>
      <w:r>
        <w:rPr>
          <w:rFonts w:ascii="Arial MT"/>
          <w:color w:val="1F2021"/>
          <w:spacing w:val="-2"/>
        </w:rPr>
        <w:t xml:space="preserve"> </w:t>
      </w:r>
      <w:r>
        <w:rPr>
          <w:rFonts w:ascii="Arial MT"/>
          <w:color w:val="1F2021"/>
        </w:rPr>
        <w:t>was written</w:t>
      </w:r>
      <w:r>
        <w:rPr>
          <w:rFonts w:ascii="Arial MT"/>
          <w:color w:val="1F2021"/>
          <w:spacing w:val="-2"/>
        </w:rPr>
        <w:t xml:space="preserve"> </w:t>
      </w:r>
      <w:r>
        <w:rPr>
          <w:rFonts w:ascii="Arial MT"/>
          <w:color w:val="1F2021"/>
        </w:rPr>
        <w:t>by</w:t>
      </w:r>
      <w:r>
        <w:rPr>
          <w:rFonts w:ascii="Arial MT"/>
          <w:color w:val="1F2021"/>
          <w:spacing w:val="-3"/>
        </w:rPr>
        <w:t xml:space="preserve"> </w:t>
      </w:r>
      <w:r>
        <w:rPr>
          <w:rFonts w:ascii="Arial MT"/>
          <w:color w:val="1F2021"/>
        </w:rPr>
        <w:t>the</w:t>
      </w:r>
    </w:p>
    <w:p w14:paraId="74B3FFC9" w14:textId="77777777" w:rsidR="000A4BF2" w:rsidRDefault="00000000">
      <w:pPr>
        <w:pStyle w:val="BodyText"/>
        <w:ind w:left="1219" w:right="1728"/>
        <w:rPr>
          <w:rFonts w:ascii="Arial MT"/>
        </w:rPr>
      </w:pPr>
      <w:r>
        <w:rPr>
          <w:rFonts w:ascii="Arial MT"/>
          <w:color w:val="1F2021"/>
        </w:rPr>
        <w:t xml:space="preserve">god </w:t>
      </w:r>
      <w:hyperlink r:id="rId40">
        <w:r w:rsidR="000A4BF2">
          <w:rPr>
            <w:rFonts w:ascii="Arial MT"/>
            <w:color w:val="3366CC"/>
            <w:u w:val="thick" w:color="3366CC"/>
          </w:rPr>
          <w:t>Ganesha</w:t>
        </w:r>
      </w:hyperlink>
      <w:r>
        <w:rPr>
          <w:rFonts w:ascii="Arial MT"/>
          <w:color w:val="1F2021"/>
        </w:rPr>
        <w:t xml:space="preserve">, as told to him by the sage </w:t>
      </w:r>
      <w:hyperlink r:id="rId41">
        <w:r w:rsidR="000A4BF2">
          <w:rPr>
            <w:rFonts w:ascii="Arial MT"/>
            <w:color w:val="3366CC"/>
            <w:u w:val="thick" w:color="3366CC"/>
          </w:rPr>
          <w:t>Veda Vyasa</w:t>
        </w:r>
      </w:hyperlink>
      <w:r>
        <w:rPr>
          <w:rFonts w:ascii="Arial MT"/>
          <w:color w:val="1F2021"/>
        </w:rPr>
        <w:t>. The Bhagavad</w:t>
      </w:r>
      <w:r>
        <w:rPr>
          <w:rFonts w:ascii="Arial MT"/>
          <w:color w:val="1F2021"/>
          <w:spacing w:val="-75"/>
        </w:rPr>
        <w:t xml:space="preserve"> </w:t>
      </w:r>
      <w:r>
        <w:rPr>
          <w:rFonts w:ascii="Arial MT"/>
          <w:color w:val="1F2021"/>
        </w:rPr>
        <w:t>Gita</w:t>
      </w:r>
      <w:r>
        <w:rPr>
          <w:rFonts w:ascii="Arial MT"/>
          <w:color w:val="1F2021"/>
          <w:spacing w:val="-3"/>
        </w:rPr>
        <w:t xml:space="preserve"> </w:t>
      </w:r>
      <w:r>
        <w:rPr>
          <w:rFonts w:ascii="Arial MT"/>
          <w:color w:val="1F2021"/>
        </w:rPr>
        <w:t>presents</w:t>
      </w:r>
      <w:r>
        <w:rPr>
          <w:rFonts w:ascii="Arial MT"/>
          <w:color w:val="1F2021"/>
          <w:spacing w:val="-1"/>
        </w:rPr>
        <w:t xml:space="preserve"> </w:t>
      </w:r>
      <w:r>
        <w:rPr>
          <w:rFonts w:ascii="Arial MT"/>
          <w:color w:val="1F2021"/>
        </w:rPr>
        <w:t>a</w:t>
      </w:r>
      <w:r>
        <w:rPr>
          <w:rFonts w:ascii="Arial MT"/>
          <w:color w:val="1F2021"/>
          <w:spacing w:val="-2"/>
        </w:rPr>
        <w:t xml:space="preserve"> </w:t>
      </w:r>
      <w:r>
        <w:rPr>
          <w:rFonts w:ascii="Arial MT"/>
          <w:color w:val="1F2021"/>
        </w:rPr>
        <w:t>synthesis</w:t>
      </w:r>
      <w:r>
        <w:rPr>
          <w:rFonts w:ascii="Arial MT"/>
          <w:color w:val="1F2021"/>
          <w:spacing w:val="-1"/>
        </w:rPr>
        <w:t xml:space="preserve"> </w:t>
      </w:r>
      <w:r>
        <w:rPr>
          <w:rFonts w:ascii="Arial MT"/>
          <w:color w:val="1F2021"/>
        </w:rPr>
        <w:t>of</w:t>
      </w:r>
      <w:r>
        <w:rPr>
          <w:rFonts w:ascii="Arial MT"/>
          <w:color w:val="1F2021"/>
          <w:spacing w:val="-3"/>
        </w:rPr>
        <w:t xml:space="preserve"> </w:t>
      </w:r>
      <w:r>
        <w:rPr>
          <w:rFonts w:ascii="Arial MT"/>
          <w:color w:val="1F2021"/>
        </w:rPr>
        <w:t>various</w:t>
      </w:r>
      <w:r>
        <w:rPr>
          <w:rFonts w:ascii="Arial MT"/>
          <w:color w:val="1F2021"/>
          <w:spacing w:val="-1"/>
        </w:rPr>
        <w:t xml:space="preserve"> </w:t>
      </w:r>
      <w:r>
        <w:rPr>
          <w:rFonts w:ascii="Arial MT"/>
          <w:color w:val="1F2021"/>
        </w:rPr>
        <w:t>Hindu ideas</w:t>
      </w:r>
      <w:r>
        <w:rPr>
          <w:rFonts w:ascii="Arial MT"/>
          <w:color w:val="1F2021"/>
          <w:spacing w:val="-2"/>
        </w:rPr>
        <w:t xml:space="preserve"> </w:t>
      </w:r>
      <w:r>
        <w:rPr>
          <w:rFonts w:ascii="Arial MT"/>
          <w:color w:val="1F2021"/>
        </w:rPr>
        <w:t>about</w:t>
      </w:r>
    </w:p>
    <w:p w14:paraId="3868BC74" w14:textId="77777777" w:rsidR="000A4BF2" w:rsidRDefault="00000000">
      <w:pPr>
        <w:pStyle w:val="BodyText"/>
        <w:spacing w:line="321" w:lineRule="exact"/>
        <w:ind w:left="1219"/>
        <w:rPr>
          <w:rFonts w:ascii="Arial MT"/>
        </w:rPr>
      </w:pPr>
      <w:r>
        <w:rPr>
          <w:rFonts w:ascii="Arial MT"/>
          <w:color w:val="1F2021"/>
        </w:rPr>
        <w:t>dharma,</w:t>
      </w:r>
      <w:r>
        <w:rPr>
          <w:rFonts w:ascii="Arial MT"/>
          <w:color w:val="1F2021"/>
          <w:spacing w:val="-2"/>
        </w:rPr>
        <w:t xml:space="preserve"> </w:t>
      </w:r>
      <w:hyperlink r:id="rId42">
        <w:r w:rsidR="000A4BF2">
          <w:rPr>
            <w:rFonts w:ascii="Arial MT"/>
            <w:color w:val="3366CC"/>
            <w:u w:val="thick" w:color="3366CC"/>
          </w:rPr>
          <w:t>theistic</w:t>
        </w:r>
        <w:r w:rsidR="000A4BF2">
          <w:rPr>
            <w:rFonts w:ascii="Arial MT"/>
            <w:color w:val="3366CC"/>
          </w:rPr>
          <w:t xml:space="preserve"> </w:t>
        </w:r>
      </w:hyperlink>
      <w:hyperlink r:id="rId43">
        <w:r w:rsidR="000A4BF2">
          <w:rPr>
            <w:rFonts w:ascii="Arial MT"/>
            <w:color w:val="3366CC"/>
            <w:u w:val="thick" w:color="3366CC"/>
          </w:rPr>
          <w:t>bhakti</w:t>
        </w:r>
      </w:hyperlink>
      <w:r>
        <w:rPr>
          <w:rFonts w:ascii="Arial MT"/>
          <w:color w:val="1F2021"/>
        </w:rPr>
        <w:t>,</w:t>
      </w:r>
      <w:r>
        <w:rPr>
          <w:rFonts w:ascii="Arial MT"/>
          <w:color w:val="1F2021"/>
          <w:spacing w:val="-2"/>
        </w:rPr>
        <w:t xml:space="preserve"> </w:t>
      </w:r>
      <w:r>
        <w:rPr>
          <w:rFonts w:ascii="Arial MT"/>
          <w:color w:val="1F2021"/>
        </w:rPr>
        <w:t>and</w:t>
      </w:r>
      <w:r>
        <w:rPr>
          <w:rFonts w:ascii="Arial MT"/>
          <w:color w:val="1F2021"/>
          <w:spacing w:val="-3"/>
        </w:rPr>
        <w:t xml:space="preserve"> </w:t>
      </w:r>
      <w:r>
        <w:rPr>
          <w:rFonts w:ascii="Arial MT"/>
          <w:color w:val="1F2021"/>
        </w:rPr>
        <w:t>the</w:t>
      </w:r>
      <w:r>
        <w:rPr>
          <w:rFonts w:ascii="Arial MT"/>
          <w:color w:val="1F2021"/>
          <w:spacing w:val="-6"/>
        </w:rPr>
        <w:t xml:space="preserve"> </w:t>
      </w:r>
      <w:r>
        <w:rPr>
          <w:rFonts w:ascii="Arial MT"/>
          <w:color w:val="1F2021"/>
        </w:rPr>
        <w:t>yogic ideal</w:t>
      </w:r>
      <w:r>
        <w:rPr>
          <w:rFonts w:ascii="Arial MT"/>
          <w:color w:val="1F2021"/>
          <w:spacing w:val="-1"/>
        </w:rPr>
        <w:t xml:space="preserve"> </w:t>
      </w:r>
      <w:r>
        <w:rPr>
          <w:rFonts w:ascii="Arial MT"/>
          <w:color w:val="1F2021"/>
        </w:rPr>
        <w:t xml:space="preserve">of </w:t>
      </w:r>
      <w:hyperlink r:id="rId44">
        <w:r w:rsidR="000A4BF2">
          <w:rPr>
            <w:rFonts w:ascii="Arial MT"/>
            <w:color w:val="3366CC"/>
            <w:u w:val="thick" w:color="3366CC"/>
          </w:rPr>
          <w:t>moksha</w:t>
        </w:r>
      </w:hyperlink>
      <w:r>
        <w:rPr>
          <w:rFonts w:ascii="Arial MT"/>
          <w:color w:val="1F2021"/>
        </w:rPr>
        <w:t>.</w:t>
      </w:r>
      <w:r>
        <w:rPr>
          <w:rFonts w:ascii="Arial MT"/>
          <w:color w:val="1F2021"/>
          <w:spacing w:val="-4"/>
        </w:rPr>
        <w:t xml:space="preserve"> </w:t>
      </w:r>
      <w:r>
        <w:rPr>
          <w:rFonts w:ascii="Arial MT"/>
          <w:color w:val="1F2021"/>
        </w:rPr>
        <w:t>The text</w:t>
      </w:r>
    </w:p>
    <w:p w14:paraId="2512807D" w14:textId="77777777" w:rsidR="000A4BF2" w:rsidRDefault="00000000">
      <w:pPr>
        <w:pStyle w:val="BodyText"/>
        <w:ind w:left="1219" w:right="1276"/>
        <w:rPr>
          <w:rFonts w:ascii="Arial MT" w:hAnsi="Arial MT"/>
        </w:rPr>
      </w:pPr>
      <w:r>
        <w:rPr>
          <w:rFonts w:ascii="Arial MT" w:hAnsi="Arial MT"/>
          <w:color w:val="1F2021"/>
          <w:w w:val="95"/>
        </w:rPr>
        <w:t>covers</w:t>
      </w:r>
      <w:r>
        <w:rPr>
          <w:rFonts w:ascii="Arial MT" w:hAnsi="Arial MT"/>
          <w:color w:val="1F2021"/>
          <w:spacing w:val="18"/>
          <w:w w:val="95"/>
        </w:rPr>
        <w:t xml:space="preserve"> </w:t>
      </w:r>
      <w:hyperlink r:id="rId45">
        <w:r w:rsidR="000A4BF2">
          <w:rPr>
            <w:rFonts w:ascii="Arial MT" w:hAnsi="Arial MT"/>
            <w:color w:val="3366CC"/>
            <w:w w:val="95"/>
            <w:u w:val="thick" w:color="3366CC"/>
          </w:rPr>
          <w:t>Jñāna</w:t>
        </w:r>
      </w:hyperlink>
      <w:r>
        <w:rPr>
          <w:rFonts w:ascii="Arial MT" w:hAnsi="Arial MT"/>
          <w:color w:val="1F2021"/>
          <w:w w:val="95"/>
        </w:rPr>
        <w:t>,</w:t>
      </w:r>
      <w:r>
        <w:rPr>
          <w:rFonts w:ascii="Arial MT" w:hAnsi="Arial MT"/>
          <w:color w:val="1F2021"/>
          <w:spacing w:val="23"/>
          <w:w w:val="95"/>
        </w:rPr>
        <w:t xml:space="preserve"> </w:t>
      </w:r>
      <w:hyperlink r:id="rId46">
        <w:r w:rsidR="000A4BF2">
          <w:rPr>
            <w:rFonts w:ascii="Arial MT" w:hAnsi="Arial MT"/>
            <w:color w:val="3366CC"/>
            <w:w w:val="95"/>
            <w:u w:val="thick" w:color="3366CC"/>
          </w:rPr>
          <w:t>Bhakti</w:t>
        </w:r>
      </w:hyperlink>
      <w:r>
        <w:rPr>
          <w:rFonts w:ascii="Arial MT" w:hAnsi="Arial MT"/>
          <w:color w:val="1F2021"/>
          <w:w w:val="95"/>
        </w:rPr>
        <w:t>,</w:t>
      </w:r>
      <w:r>
        <w:rPr>
          <w:rFonts w:ascii="Arial MT" w:hAnsi="Arial MT"/>
          <w:color w:val="1F2021"/>
          <w:spacing w:val="20"/>
          <w:w w:val="95"/>
        </w:rPr>
        <w:t xml:space="preserve"> </w:t>
      </w:r>
      <w:hyperlink r:id="rId47">
        <w:r w:rsidR="000A4BF2">
          <w:rPr>
            <w:rFonts w:ascii="Arial MT" w:hAnsi="Arial MT"/>
            <w:color w:val="3366CC"/>
            <w:w w:val="95"/>
            <w:u w:val="thick" w:color="3366CC"/>
          </w:rPr>
          <w:t>Karma</w:t>
        </w:r>
      </w:hyperlink>
      <w:r>
        <w:rPr>
          <w:rFonts w:ascii="Arial MT" w:hAnsi="Arial MT"/>
          <w:color w:val="1F2021"/>
          <w:w w:val="95"/>
        </w:rPr>
        <w:t>,</w:t>
      </w:r>
      <w:r>
        <w:rPr>
          <w:rFonts w:ascii="Arial MT" w:hAnsi="Arial MT"/>
          <w:color w:val="1F2021"/>
          <w:spacing w:val="20"/>
          <w:w w:val="95"/>
        </w:rPr>
        <w:t xml:space="preserve"> </w:t>
      </w:r>
      <w:r>
        <w:rPr>
          <w:rFonts w:ascii="Arial MT" w:hAnsi="Arial MT"/>
          <w:color w:val="1F2021"/>
          <w:w w:val="95"/>
        </w:rPr>
        <w:t>and</w:t>
      </w:r>
      <w:r>
        <w:rPr>
          <w:rFonts w:ascii="Arial MT" w:hAnsi="Arial MT"/>
          <w:color w:val="1F2021"/>
          <w:spacing w:val="15"/>
          <w:w w:val="95"/>
        </w:rPr>
        <w:t xml:space="preserve"> </w:t>
      </w:r>
      <w:hyperlink r:id="rId48">
        <w:r w:rsidR="000A4BF2">
          <w:rPr>
            <w:rFonts w:ascii="Arial MT" w:hAnsi="Arial MT"/>
            <w:color w:val="3366CC"/>
            <w:w w:val="95"/>
            <w:u w:val="thick" w:color="3366CC"/>
          </w:rPr>
          <w:t>Rāja</w:t>
        </w:r>
        <w:r w:rsidR="000A4BF2">
          <w:rPr>
            <w:rFonts w:ascii="Arial MT" w:hAnsi="Arial MT"/>
            <w:color w:val="3366CC"/>
            <w:spacing w:val="22"/>
            <w:w w:val="95"/>
            <w:u w:val="thick" w:color="3366CC"/>
          </w:rPr>
          <w:t xml:space="preserve"> </w:t>
        </w:r>
        <w:r w:rsidR="000A4BF2">
          <w:rPr>
            <w:rFonts w:ascii="Arial MT" w:hAnsi="Arial MT"/>
            <w:color w:val="3366CC"/>
            <w:w w:val="95"/>
            <w:u w:val="thick" w:color="3366CC"/>
          </w:rPr>
          <w:t>yogas</w:t>
        </w:r>
      </w:hyperlink>
      <w:r>
        <w:rPr>
          <w:rFonts w:ascii="Arial MT" w:hAnsi="Arial MT"/>
          <w:color w:val="1F2021"/>
          <w:w w:val="95"/>
        </w:rPr>
        <w:t>,</w:t>
      </w:r>
      <w:r>
        <w:rPr>
          <w:rFonts w:ascii="Arial MT" w:hAnsi="Arial MT"/>
          <w:color w:val="1F2021"/>
          <w:spacing w:val="19"/>
          <w:w w:val="95"/>
        </w:rPr>
        <w:t xml:space="preserve"> </w:t>
      </w:r>
      <w:r>
        <w:rPr>
          <w:rFonts w:ascii="Arial MT" w:hAnsi="Arial MT"/>
          <w:color w:val="1F2021"/>
          <w:w w:val="95"/>
        </w:rPr>
        <w:t>while</w:t>
      </w:r>
      <w:r>
        <w:rPr>
          <w:rFonts w:ascii="Arial MT" w:hAnsi="Arial MT"/>
          <w:color w:val="1F2021"/>
          <w:spacing w:val="22"/>
          <w:w w:val="95"/>
        </w:rPr>
        <w:t xml:space="preserve"> </w:t>
      </w:r>
      <w:r>
        <w:rPr>
          <w:rFonts w:ascii="Arial MT" w:hAnsi="Arial MT"/>
          <w:color w:val="1F2021"/>
          <w:w w:val="95"/>
        </w:rPr>
        <w:t>incorporating</w:t>
      </w:r>
      <w:r>
        <w:rPr>
          <w:rFonts w:ascii="Arial MT" w:hAnsi="Arial MT"/>
          <w:color w:val="1F2021"/>
          <w:spacing w:val="22"/>
          <w:w w:val="95"/>
        </w:rPr>
        <w:t xml:space="preserve"> </w:t>
      </w:r>
      <w:r>
        <w:rPr>
          <w:rFonts w:ascii="Arial MT" w:hAnsi="Arial MT"/>
          <w:color w:val="1F2021"/>
          <w:w w:val="95"/>
        </w:rPr>
        <w:t>ideas</w:t>
      </w:r>
      <w:r>
        <w:rPr>
          <w:rFonts w:ascii="Arial MT" w:hAnsi="Arial MT"/>
          <w:color w:val="1F2021"/>
          <w:spacing w:val="-71"/>
          <w:w w:val="95"/>
        </w:rPr>
        <w:t xml:space="preserve"> </w:t>
      </w:r>
      <w:r>
        <w:rPr>
          <w:rFonts w:ascii="Arial MT" w:hAnsi="Arial MT"/>
          <w:color w:val="1F2021"/>
        </w:rPr>
        <w:t>from</w:t>
      </w:r>
      <w:r>
        <w:rPr>
          <w:rFonts w:ascii="Arial MT" w:hAnsi="Arial MT"/>
          <w:color w:val="1F2021"/>
          <w:spacing w:val="-1"/>
        </w:rPr>
        <w:t xml:space="preserve"> </w:t>
      </w:r>
      <w:r>
        <w:rPr>
          <w:rFonts w:ascii="Arial MT" w:hAnsi="Arial MT"/>
          <w:color w:val="1F2021"/>
        </w:rPr>
        <w:t>the</w:t>
      </w:r>
      <w:r>
        <w:rPr>
          <w:rFonts w:ascii="Arial MT" w:hAnsi="Arial MT"/>
          <w:color w:val="1F2021"/>
          <w:spacing w:val="-1"/>
        </w:rPr>
        <w:t xml:space="preserve"> </w:t>
      </w:r>
      <w:hyperlink r:id="rId49">
        <w:r w:rsidR="000A4BF2">
          <w:rPr>
            <w:rFonts w:ascii="Arial MT" w:hAnsi="Arial MT"/>
            <w:color w:val="3366CC"/>
            <w:u w:val="thick" w:color="3366CC"/>
          </w:rPr>
          <w:t>Samkhya</w:t>
        </w:r>
      </w:hyperlink>
      <w:r>
        <w:rPr>
          <w:rFonts w:ascii="Arial MT" w:hAnsi="Arial MT"/>
          <w:color w:val="1F2021"/>
        </w:rPr>
        <w:t>-</w:t>
      </w:r>
      <w:hyperlink r:id="rId50">
        <w:r w:rsidR="000A4BF2">
          <w:rPr>
            <w:rFonts w:ascii="Arial MT" w:hAnsi="Arial MT"/>
            <w:color w:val="3366CC"/>
            <w:u w:val="thick" w:color="3366CC"/>
          </w:rPr>
          <w:t>Yoga</w:t>
        </w:r>
        <w:r w:rsidR="000A4BF2">
          <w:rPr>
            <w:rFonts w:ascii="Arial MT" w:hAnsi="Arial MT"/>
            <w:color w:val="3366CC"/>
            <w:spacing w:val="1"/>
          </w:rPr>
          <w:t xml:space="preserve"> </w:t>
        </w:r>
      </w:hyperlink>
      <w:r>
        <w:rPr>
          <w:rFonts w:ascii="Arial MT" w:hAnsi="Arial MT"/>
          <w:color w:val="1F2021"/>
        </w:rPr>
        <w:t>philosophy.</w:t>
      </w:r>
    </w:p>
    <w:p w14:paraId="51D806CA" w14:textId="77777777" w:rsidR="000A4BF2" w:rsidRDefault="000A4BF2">
      <w:pPr>
        <w:pStyle w:val="BodyText"/>
        <w:rPr>
          <w:rFonts w:ascii="Arial MT"/>
          <w:sz w:val="20"/>
        </w:rPr>
      </w:pPr>
    </w:p>
    <w:p w14:paraId="678942E1" w14:textId="77777777" w:rsidR="000A4BF2" w:rsidRDefault="000A4BF2">
      <w:pPr>
        <w:pStyle w:val="BodyText"/>
        <w:rPr>
          <w:rFonts w:ascii="Arial MT"/>
          <w:sz w:val="20"/>
        </w:rPr>
      </w:pPr>
    </w:p>
    <w:p w14:paraId="17D7A73B" w14:textId="77777777" w:rsidR="000A4BF2" w:rsidRDefault="000A4BF2">
      <w:pPr>
        <w:pStyle w:val="BodyText"/>
        <w:rPr>
          <w:rFonts w:ascii="Arial MT"/>
          <w:sz w:val="20"/>
        </w:rPr>
      </w:pPr>
    </w:p>
    <w:p w14:paraId="47372EB7" w14:textId="77777777" w:rsidR="000A4BF2" w:rsidRDefault="000A4BF2">
      <w:pPr>
        <w:pStyle w:val="BodyText"/>
        <w:rPr>
          <w:rFonts w:ascii="Arial MT"/>
          <w:sz w:val="20"/>
        </w:rPr>
      </w:pPr>
    </w:p>
    <w:p w14:paraId="2B0809BC" w14:textId="77777777" w:rsidR="000A4BF2" w:rsidRDefault="000A4BF2">
      <w:pPr>
        <w:pStyle w:val="BodyText"/>
        <w:rPr>
          <w:rFonts w:ascii="Arial MT"/>
          <w:sz w:val="24"/>
        </w:rPr>
      </w:pPr>
    </w:p>
    <w:p w14:paraId="6E6A304F" w14:textId="77777777" w:rsidR="000A4BF2" w:rsidRDefault="00000000">
      <w:pPr>
        <w:spacing w:before="91"/>
        <w:ind w:left="203"/>
        <w:jc w:val="center"/>
        <w:rPr>
          <w:sz w:val="23"/>
        </w:rPr>
      </w:pPr>
      <w:r>
        <w:rPr>
          <w:sz w:val="23"/>
        </w:rPr>
        <w:t>1</w:t>
      </w:r>
    </w:p>
    <w:p w14:paraId="7ACC3DAF" w14:textId="77777777" w:rsidR="000A4BF2" w:rsidRDefault="000A4BF2">
      <w:pPr>
        <w:jc w:val="center"/>
        <w:rPr>
          <w:sz w:val="23"/>
        </w:rPr>
        <w:sectPr w:rsidR="000A4BF2">
          <w:pgSz w:w="11900" w:h="16840"/>
          <w:pgMar w:top="560" w:right="160" w:bottom="280" w:left="180" w:header="720" w:footer="720" w:gutter="0"/>
          <w:pgBorders w:offsetFrom="page">
            <w:top w:val="single" w:sz="18" w:space="19" w:color="000000"/>
            <w:left w:val="single" w:sz="18" w:space="12" w:color="000000"/>
            <w:bottom w:val="single" w:sz="18" w:space="21" w:color="000000"/>
            <w:right w:val="single" w:sz="18" w:space="16" w:color="000000"/>
          </w:pgBorders>
          <w:cols w:space="720"/>
        </w:sectPr>
      </w:pPr>
    </w:p>
    <w:p w14:paraId="08674D80" w14:textId="31429435" w:rsidR="000A4BF2" w:rsidRDefault="000F4DCC">
      <w:pPr>
        <w:tabs>
          <w:tab w:val="left" w:pos="8092"/>
        </w:tabs>
        <w:spacing w:before="80"/>
        <w:ind w:left="1219"/>
        <w:rPr>
          <w:i/>
          <w:sz w:val="23"/>
        </w:rPr>
      </w:pPr>
      <w:r>
        <w:rPr>
          <w:noProof/>
        </w:rPr>
        <w:lastRenderedPageBreak/>
        <mc:AlternateContent>
          <mc:Choice Requires="wps">
            <w:drawing>
              <wp:anchor distT="0" distB="0" distL="114300" distR="114300" simplePos="0" relativeHeight="251660800" behindDoc="1" locked="0" layoutInCell="1" allowOverlap="1" wp14:anchorId="2954C91A" wp14:editId="27EFB013">
                <wp:simplePos x="0" y="0"/>
                <wp:positionH relativeFrom="page">
                  <wp:posOffset>884555</wp:posOffset>
                </wp:positionH>
                <wp:positionV relativeFrom="paragraph">
                  <wp:posOffset>238125</wp:posOffset>
                </wp:positionV>
                <wp:extent cx="5791835" cy="1270"/>
                <wp:effectExtent l="8255" t="12700" r="10160" b="5080"/>
                <wp:wrapTopAndBottom/>
                <wp:docPr id="1638990995"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835" cy="1270"/>
                        </a:xfrm>
                        <a:custGeom>
                          <a:avLst/>
                          <a:gdLst>
                            <a:gd name="T0" fmla="+- 0 1393 1393"/>
                            <a:gd name="T1" fmla="*/ T0 w 9121"/>
                            <a:gd name="T2" fmla="+- 0 10514 1393"/>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2E87F" id="Freeform 3" o:spid="_x0000_s1026" style="position:absolute;margin-left:69.65pt;margin-top:18.75pt;width:456.05pt;height:.1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" path="m,l9121,e" filled="f" strokeweight=".1334mm">
                <v:path arrowok="t" o:connecttype="custom" o:connectlocs="0,0;5791835,0" o:connectangles="0,0"/>
                <w10:wrap type="topAndBottom" anchorx="page"/>
              </v:shape>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4"/>
          <w:sz w:val="23"/>
        </w:rPr>
        <w:t xml:space="preserve"> </w:t>
      </w:r>
      <w:r>
        <w:rPr>
          <w:i/>
          <w:sz w:val="23"/>
        </w:rPr>
        <w:t>BHAGAVAT</w:t>
      </w:r>
    </w:p>
    <w:p w14:paraId="7E14E2C4" w14:textId="77777777" w:rsidR="000A4BF2" w:rsidRDefault="000A4BF2">
      <w:pPr>
        <w:pStyle w:val="BodyText"/>
        <w:spacing w:before="7"/>
        <w:rPr>
          <w:i/>
          <w:sz w:val="34"/>
        </w:rPr>
      </w:pPr>
    </w:p>
    <w:p w14:paraId="024C6D0C" w14:textId="77777777" w:rsidR="000A4BF2" w:rsidRDefault="00000000">
      <w:pPr>
        <w:pStyle w:val="Heading2"/>
      </w:pPr>
      <w:r>
        <w:t>Chapter 2</w:t>
      </w:r>
    </w:p>
    <w:p w14:paraId="490011F1" w14:textId="77777777" w:rsidR="000A4BF2" w:rsidRDefault="00000000">
      <w:pPr>
        <w:spacing w:before="460"/>
        <w:ind w:left="1219"/>
        <w:rPr>
          <w:sz w:val="47"/>
        </w:rPr>
      </w:pPr>
      <w:r>
        <w:rPr>
          <w:sz w:val="47"/>
        </w:rPr>
        <w:t>Basic</w:t>
      </w:r>
      <w:r>
        <w:rPr>
          <w:spacing w:val="-1"/>
          <w:sz w:val="47"/>
        </w:rPr>
        <w:t xml:space="preserve"> </w:t>
      </w:r>
      <w:r>
        <w:rPr>
          <w:sz w:val="47"/>
        </w:rPr>
        <w:t>Concepts/ Literature</w:t>
      </w:r>
      <w:r>
        <w:rPr>
          <w:spacing w:val="-1"/>
          <w:sz w:val="47"/>
        </w:rPr>
        <w:t xml:space="preserve"> </w:t>
      </w:r>
      <w:r>
        <w:rPr>
          <w:sz w:val="47"/>
        </w:rPr>
        <w:t>Review</w:t>
      </w:r>
    </w:p>
    <w:p w14:paraId="22BD2751" w14:textId="77777777" w:rsidR="000A4BF2" w:rsidRDefault="00000000">
      <w:pPr>
        <w:pStyle w:val="BodyText"/>
        <w:spacing w:before="230"/>
        <w:ind w:left="1219" w:right="1231"/>
      </w:pPr>
      <w:r>
        <w:t>This</w:t>
      </w:r>
      <w:r>
        <w:rPr>
          <w:spacing w:val="27"/>
        </w:rPr>
        <w:t xml:space="preserve"> </w:t>
      </w:r>
      <w:r>
        <w:t>section</w:t>
      </w:r>
      <w:r>
        <w:rPr>
          <w:spacing w:val="28"/>
        </w:rPr>
        <w:t xml:space="preserve"> </w:t>
      </w:r>
      <w:r>
        <w:t>contains</w:t>
      </w:r>
      <w:r>
        <w:rPr>
          <w:spacing w:val="25"/>
        </w:rPr>
        <w:t xml:space="preserve"> </w:t>
      </w:r>
      <w:r>
        <w:t>the</w:t>
      </w:r>
      <w:r>
        <w:rPr>
          <w:spacing w:val="27"/>
        </w:rPr>
        <w:t xml:space="preserve"> </w:t>
      </w:r>
      <w:r>
        <w:t>basic</w:t>
      </w:r>
      <w:r>
        <w:rPr>
          <w:spacing w:val="27"/>
        </w:rPr>
        <w:t xml:space="preserve"> </w:t>
      </w:r>
      <w:r>
        <w:t>concepts</w:t>
      </w:r>
      <w:r>
        <w:rPr>
          <w:spacing w:val="27"/>
        </w:rPr>
        <w:t xml:space="preserve"> </w:t>
      </w:r>
      <w:r>
        <w:t>about</w:t>
      </w:r>
      <w:r>
        <w:rPr>
          <w:spacing w:val="28"/>
        </w:rPr>
        <w:t xml:space="preserve"> </w:t>
      </w:r>
      <w:r>
        <w:t>the</w:t>
      </w:r>
      <w:r>
        <w:rPr>
          <w:spacing w:val="27"/>
        </w:rPr>
        <w:t xml:space="preserve"> </w:t>
      </w:r>
      <w:r>
        <w:t>related</w:t>
      </w:r>
      <w:r>
        <w:rPr>
          <w:spacing w:val="27"/>
        </w:rPr>
        <w:t xml:space="preserve"> </w:t>
      </w:r>
      <w:r>
        <w:t>tools</w:t>
      </w:r>
      <w:r>
        <w:rPr>
          <w:spacing w:val="26"/>
        </w:rPr>
        <w:t xml:space="preserve"> </w:t>
      </w:r>
      <w:r>
        <w:t>and</w:t>
      </w:r>
      <w:r>
        <w:rPr>
          <w:spacing w:val="28"/>
        </w:rPr>
        <w:t xml:space="preserve"> </w:t>
      </w:r>
      <w:r>
        <w:t>techniques</w:t>
      </w:r>
      <w:r>
        <w:rPr>
          <w:spacing w:val="-67"/>
        </w:rPr>
        <w:t xml:space="preserve"> </w:t>
      </w:r>
      <w:r>
        <w:t>used</w:t>
      </w:r>
      <w:r>
        <w:rPr>
          <w:spacing w:val="-4"/>
        </w:rPr>
        <w:t xml:space="preserve"> </w:t>
      </w:r>
      <w:r>
        <w:t>in</w:t>
      </w:r>
      <w:r>
        <w:rPr>
          <w:spacing w:val="-3"/>
        </w:rPr>
        <w:t xml:space="preserve"> </w:t>
      </w:r>
      <w:r>
        <w:t>this</w:t>
      </w:r>
      <w:r>
        <w:rPr>
          <w:spacing w:val="-3"/>
        </w:rPr>
        <w:t xml:space="preserve"> </w:t>
      </w:r>
      <w:r>
        <w:t>project.</w:t>
      </w:r>
    </w:p>
    <w:p w14:paraId="4D9A13F5" w14:textId="77777777" w:rsidR="000A4BF2" w:rsidRDefault="000A4BF2">
      <w:pPr>
        <w:pStyle w:val="BodyText"/>
        <w:rPr>
          <w:sz w:val="30"/>
        </w:rPr>
      </w:pPr>
    </w:p>
    <w:p w14:paraId="2AFC8D6D" w14:textId="77777777" w:rsidR="000A4BF2" w:rsidRDefault="000A4BF2">
      <w:pPr>
        <w:pStyle w:val="BodyText"/>
        <w:spacing w:before="10"/>
        <w:rPr>
          <w:sz w:val="25"/>
        </w:rPr>
      </w:pPr>
    </w:p>
    <w:p w14:paraId="35CA45E5" w14:textId="77777777" w:rsidR="000A4BF2" w:rsidRDefault="00000000">
      <w:pPr>
        <w:pStyle w:val="ListParagraph"/>
        <w:numPr>
          <w:ilvl w:val="1"/>
          <w:numId w:val="1"/>
        </w:numPr>
        <w:tabs>
          <w:tab w:val="left" w:pos="1640"/>
        </w:tabs>
        <w:ind w:hanging="421"/>
        <w:rPr>
          <w:sz w:val="28"/>
        </w:rPr>
      </w:pPr>
      <w:r>
        <w:rPr>
          <w:sz w:val="28"/>
        </w:rPr>
        <w:t>HTML</w:t>
      </w:r>
    </w:p>
    <w:p w14:paraId="2BE83DFB" w14:textId="77777777" w:rsidR="000A4BF2" w:rsidRDefault="00000000">
      <w:pPr>
        <w:spacing w:before="120"/>
        <w:ind w:left="1219" w:right="1276"/>
        <w:rPr>
          <w:rFonts w:ascii="Arial MT"/>
          <w:sz w:val="24"/>
        </w:rPr>
      </w:pPr>
      <w:r>
        <w:rPr>
          <w:rFonts w:ascii="Arial"/>
          <w:b/>
          <w:color w:val="1F2021"/>
          <w:sz w:val="24"/>
        </w:rPr>
        <w:t xml:space="preserve">Hypertext Markup Language </w:t>
      </w:r>
      <w:r>
        <w:rPr>
          <w:rFonts w:ascii="Arial MT"/>
          <w:color w:val="1F2021"/>
          <w:sz w:val="24"/>
        </w:rPr>
        <w:t xml:space="preserve">or </w:t>
      </w:r>
      <w:r>
        <w:rPr>
          <w:rFonts w:ascii="Arial"/>
          <w:b/>
          <w:color w:val="1F2021"/>
          <w:sz w:val="24"/>
        </w:rPr>
        <w:t xml:space="preserve">HTML </w:t>
      </w:r>
      <w:r>
        <w:rPr>
          <w:rFonts w:ascii="Arial MT"/>
          <w:color w:val="1F2021"/>
          <w:sz w:val="24"/>
        </w:rPr>
        <w:t xml:space="preserve">is the standard </w:t>
      </w:r>
      <w:hyperlink r:id="rId51">
        <w:r w:rsidR="000A4BF2">
          <w:rPr>
            <w:rFonts w:ascii="Arial MT"/>
            <w:color w:val="3366CC"/>
            <w:sz w:val="24"/>
            <w:u w:val="single" w:color="3366CC"/>
          </w:rPr>
          <w:t>markup language</w:t>
        </w:r>
        <w:r w:rsidR="000A4BF2">
          <w:rPr>
            <w:rFonts w:ascii="Arial MT"/>
            <w:color w:val="3366CC"/>
            <w:sz w:val="24"/>
          </w:rPr>
          <w:t xml:space="preserve"> </w:t>
        </w:r>
      </w:hyperlink>
      <w:r>
        <w:rPr>
          <w:rFonts w:ascii="Arial MT"/>
          <w:color w:val="1F2021"/>
          <w:sz w:val="24"/>
        </w:rPr>
        <w:t>for</w:t>
      </w:r>
      <w:r>
        <w:rPr>
          <w:rFonts w:ascii="Arial MT"/>
          <w:color w:val="1F2021"/>
          <w:spacing w:val="1"/>
          <w:sz w:val="24"/>
        </w:rPr>
        <w:t xml:space="preserve"> </w:t>
      </w:r>
      <w:r>
        <w:rPr>
          <w:rFonts w:ascii="Arial MT"/>
          <w:color w:val="1F2021"/>
          <w:sz w:val="24"/>
        </w:rPr>
        <w:t xml:space="preserve">documents designed to be displayed in a </w:t>
      </w:r>
      <w:hyperlink r:id="rId52">
        <w:r w:rsidR="000A4BF2">
          <w:rPr>
            <w:rFonts w:ascii="Arial MT"/>
            <w:color w:val="3366CC"/>
            <w:sz w:val="24"/>
            <w:u w:val="single" w:color="3366CC"/>
          </w:rPr>
          <w:t>web browser</w:t>
        </w:r>
      </w:hyperlink>
      <w:r>
        <w:rPr>
          <w:rFonts w:ascii="Arial MT"/>
          <w:color w:val="1F2021"/>
          <w:sz w:val="24"/>
        </w:rPr>
        <w:t>. It defines the content and</w:t>
      </w:r>
      <w:r>
        <w:rPr>
          <w:rFonts w:ascii="Arial MT"/>
          <w:color w:val="1F2021"/>
          <w:spacing w:val="1"/>
          <w:sz w:val="24"/>
        </w:rPr>
        <w:t xml:space="preserve"> </w:t>
      </w:r>
      <w:r>
        <w:rPr>
          <w:rFonts w:ascii="Arial MT"/>
          <w:color w:val="1F2021"/>
          <w:sz w:val="24"/>
        </w:rPr>
        <w:t xml:space="preserve">structure of </w:t>
      </w:r>
      <w:hyperlink r:id="rId53">
        <w:r w:rsidR="000A4BF2">
          <w:rPr>
            <w:rFonts w:ascii="Arial MT"/>
            <w:color w:val="3366CC"/>
            <w:sz w:val="24"/>
            <w:u w:val="single" w:color="3366CC"/>
          </w:rPr>
          <w:t>web content</w:t>
        </w:r>
      </w:hyperlink>
      <w:r>
        <w:rPr>
          <w:rFonts w:ascii="Arial MT"/>
          <w:color w:val="1F2021"/>
          <w:sz w:val="24"/>
        </w:rPr>
        <w:t xml:space="preserve">. It is often assisted by technologies such as </w:t>
      </w:r>
      <w:hyperlink r:id="rId54">
        <w:r w:rsidR="000A4BF2">
          <w:rPr>
            <w:rFonts w:ascii="Arial MT"/>
            <w:color w:val="3366CC"/>
            <w:sz w:val="24"/>
            <w:u w:val="single" w:color="3366CC"/>
          </w:rPr>
          <w:t>Cascading Style</w:t>
        </w:r>
      </w:hyperlink>
      <w:r>
        <w:rPr>
          <w:rFonts w:ascii="Arial MT"/>
          <w:color w:val="3366CC"/>
          <w:spacing w:val="-64"/>
          <w:sz w:val="24"/>
        </w:rPr>
        <w:t xml:space="preserve"> </w:t>
      </w:r>
      <w:hyperlink r:id="rId55">
        <w:r w:rsidR="000A4BF2">
          <w:rPr>
            <w:rFonts w:ascii="Arial MT"/>
            <w:color w:val="3366CC"/>
            <w:sz w:val="24"/>
            <w:u w:val="single" w:color="3366CC"/>
          </w:rPr>
          <w:t>Sheets</w:t>
        </w:r>
        <w:r w:rsidR="000A4BF2">
          <w:rPr>
            <w:rFonts w:ascii="Arial MT"/>
            <w:color w:val="3366CC"/>
            <w:sz w:val="24"/>
          </w:rPr>
          <w:t xml:space="preserve"> </w:t>
        </w:r>
      </w:hyperlink>
      <w:r>
        <w:rPr>
          <w:rFonts w:ascii="Arial MT"/>
          <w:color w:val="1F2021"/>
          <w:sz w:val="24"/>
        </w:rPr>
        <w:t>(CSS) and</w:t>
      </w:r>
      <w:r>
        <w:rPr>
          <w:rFonts w:ascii="Arial MT"/>
          <w:color w:val="1F2021"/>
          <w:spacing w:val="1"/>
          <w:sz w:val="24"/>
        </w:rPr>
        <w:t xml:space="preserve"> </w:t>
      </w:r>
      <w:hyperlink r:id="rId56">
        <w:r w:rsidR="000A4BF2">
          <w:rPr>
            <w:rFonts w:ascii="Arial MT"/>
            <w:color w:val="3366CC"/>
            <w:sz w:val="24"/>
            <w:u w:val="single" w:color="3366CC"/>
          </w:rPr>
          <w:t>scripting languages</w:t>
        </w:r>
        <w:r w:rsidR="000A4BF2">
          <w:rPr>
            <w:rFonts w:ascii="Arial MT"/>
            <w:color w:val="3366CC"/>
            <w:spacing w:val="2"/>
            <w:sz w:val="24"/>
          </w:rPr>
          <w:t xml:space="preserve"> </w:t>
        </w:r>
      </w:hyperlink>
      <w:r>
        <w:rPr>
          <w:rFonts w:ascii="Arial MT"/>
          <w:color w:val="1F2021"/>
          <w:sz w:val="24"/>
        </w:rPr>
        <w:t>such</w:t>
      </w:r>
      <w:r>
        <w:rPr>
          <w:rFonts w:ascii="Arial MT"/>
          <w:color w:val="1F2021"/>
          <w:spacing w:val="-2"/>
          <w:sz w:val="24"/>
        </w:rPr>
        <w:t xml:space="preserve"> </w:t>
      </w:r>
      <w:r>
        <w:rPr>
          <w:rFonts w:ascii="Arial MT"/>
          <w:color w:val="1F2021"/>
          <w:sz w:val="24"/>
        </w:rPr>
        <w:t xml:space="preserve">as </w:t>
      </w:r>
      <w:hyperlink r:id="rId57">
        <w:r w:rsidR="000A4BF2">
          <w:rPr>
            <w:rFonts w:ascii="Arial MT"/>
            <w:color w:val="3366CC"/>
            <w:sz w:val="24"/>
            <w:u w:val="single" w:color="3366CC"/>
          </w:rPr>
          <w:t>JavaScript</w:t>
        </w:r>
      </w:hyperlink>
      <w:r>
        <w:rPr>
          <w:rFonts w:ascii="Arial MT"/>
          <w:color w:val="1F2021"/>
          <w:sz w:val="24"/>
        </w:rPr>
        <w:t>.</w:t>
      </w:r>
    </w:p>
    <w:p w14:paraId="079E8D38" w14:textId="77777777" w:rsidR="000A4BF2" w:rsidRDefault="000A4BF2">
      <w:pPr>
        <w:spacing w:before="121"/>
        <w:ind w:left="1219" w:right="1351"/>
        <w:rPr>
          <w:rFonts w:ascii="Arial MT"/>
          <w:sz w:val="24"/>
        </w:rPr>
      </w:pPr>
      <w:hyperlink r:id="rId58">
        <w:r>
          <w:rPr>
            <w:rFonts w:ascii="Arial MT"/>
            <w:color w:val="3366CC"/>
            <w:sz w:val="24"/>
            <w:u w:val="single" w:color="3366CC"/>
          </w:rPr>
          <w:t>Web</w:t>
        </w:r>
        <w:r>
          <w:rPr>
            <w:rFonts w:ascii="Arial MT"/>
            <w:color w:val="3366CC"/>
            <w:spacing w:val="-1"/>
            <w:sz w:val="24"/>
            <w:u w:val="single" w:color="3366CC"/>
          </w:rPr>
          <w:t xml:space="preserve"> </w:t>
        </w:r>
        <w:r>
          <w:rPr>
            <w:rFonts w:ascii="Arial MT"/>
            <w:color w:val="3366CC"/>
            <w:sz w:val="24"/>
            <w:u w:val="single" w:color="3366CC"/>
          </w:rPr>
          <w:t>browsers</w:t>
        </w:r>
        <w:r>
          <w:rPr>
            <w:rFonts w:ascii="Arial MT"/>
            <w:color w:val="3366CC"/>
            <w:spacing w:val="2"/>
            <w:sz w:val="24"/>
          </w:rPr>
          <w:t xml:space="preserve"> </w:t>
        </w:r>
      </w:hyperlink>
      <w:r>
        <w:rPr>
          <w:rFonts w:ascii="Arial MT"/>
          <w:color w:val="1F2021"/>
          <w:sz w:val="24"/>
        </w:rPr>
        <w:t>receive</w:t>
      </w:r>
      <w:r>
        <w:rPr>
          <w:rFonts w:ascii="Arial MT"/>
          <w:color w:val="1F2021"/>
          <w:spacing w:val="-1"/>
          <w:sz w:val="24"/>
        </w:rPr>
        <w:t xml:space="preserve"> </w:t>
      </w:r>
      <w:r>
        <w:rPr>
          <w:rFonts w:ascii="Arial MT"/>
          <w:color w:val="1F2021"/>
          <w:sz w:val="24"/>
        </w:rPr>
        <w:t>HTML</w:t>
      </w:r>
      <w:r>
        <w:rPr>
          <w:rFonts w:ascii="Arial MT"/>
          <w:color w:val="1F2021"/>
          <w:spacing w:val="1"/>
          <w:sz w:val="24"/>
        </w:rPr>
        <w:t xml:space="preserve"> </w:t>
      </w:r>
      <w:r>
        <w:rPr>
          <w:rFonts w:ascii="Arial MT"/>
          <w:color w:val="1F2021"/>
          <w:sz w:val="24"/>
        </w:rPr>
        <w:t>documents</w:t>
      </w:r>
      <w:r>
        <w:rPr>
          <w:rFonts w:ascii="Arial MT"/>
          <w:color w:val="1F2021"/>
          <w:spacing w:val="1"/>
          <w:sz w:val="24"/>
        </w:rPr>
        <w:t xml:space="preserve"> </w:t>
      </w:r>
      <w:r>
        <w:rPr>
          <w:rFonts w:ascii="Arial MT"/>
          <w:color w:val="1F2021"/>
          <w:sz w:val="24"/>
        </w:rPr>
        <w:t>from a</w:t>
      </w:r>
      <w:r>
        <w:rPr>
          <w:rFonts w:ascii="Arial MT"/>
          <w:color w:val="1F2021"/>
          <w:spacing w:val="5"/>
          <w:sz w:val="24"/>
        </w:rPr>
        <w:t xml:space="preserve"> </w:t>
      </w:r>
      <w:hyperlink r:id="rId59">
        <w:r>
          <w:rPr>
            <w:rFonts w:ascii="Arial MT"/>
            <w:color w:val="3366CC"/>
            <w:sz w:val="24"/>
            <w:u w:val="single" w:color="3366CC"/>
          </w:rPr>
          <w:t>web server</w:t>
        </w:r>
        <w:r>
          <w:rPr>
            <w:rFonts w:ascii="Arial MT"/>
            <w:color w:val="3366CC"/>
            <w:spacing w:val="2"/>
            <w:sz w:val="24"/>
          </w:rPr>
          <w:t xml:space="preserve"> </w:t>
        </w:r>
      </w:hyperlink>
      <w:r>
        <w:rPr>
          <w:rFonts w:ascii="Arial MT"/>
          <w:color w:val="1F2021"/>
          <w:sz w:val="24"/>
        </w:rPr>
        <w:t>or</w:t>
      </w:r>
      <w:r>
        <w:rPr>
          <w:rFonts w:ascii="Arial MT"/>
          <w:color w:val="1F2021"/>
          <w:spacing w:val="1"/>
          <w:sz w:val="24"/>
        </w:rPr>
        <w:t xml:space="preserve"> </w:t>
      </w:r>
      <w:r>
        <w:rPr>
          <w:rFonts w:ascii="Arial MT"/>
          <w:color w:val="1F2021"/>
          <w:sz w:val="24"/>
        </w:rPr>
        <w:t>from</w:t>
      </w:r>
      <w:r>
        <w:rPr>
          <w:rFonts w:ascii="Arial MT"/>
          <w:color w:val="1F2021"/>
          <w:spacing w:val="2"/>
          <w:sz w:val="24"/>
        </w:rPr>
        <w:t xml:space="preserve"> </w:t>
      </w:r>
      <w:r>
        <w:rPr>
          <w:rFonts w:ascii="Arial MT"/>
          <w:color w:val="1F2021"/>
          <w:sz w:val="24"/>
        </w:rPr>
        <w:t>local</w:t>
      </w:r>
      <w:r>
        <w:rPr>
          <w:rFonts w:ascii="Arial MT"/>
          <w:color w:val="1F2021"/>
          <w:spacing w:val="1"/>
          <w:sz w:val="24"/>
        </w:rPr>
        <w:t xml:space="preserve"> </w:t>
      </w:r>
      <w:r>
        <w:rPr>
          <w:rFonts w:ascii="Arial MT"/>
          <w:color w:val="1F2021"/>
          <w:sz w:val="24"/>
        </w:rPr>
        <w:t>storage</w:t>
      </w:r>
      <w:r>
        <w:rPr>
          <w:rFonts w:ascii="Arial MT"/>
          <w:color w:val="1F2021"/>
          <w:spacing w:val="1"/>
          <w:sz w:val="24"/>
        </w:rPr>
        <w:t xml:space="preserve"> </w:t>
      </w:r>
      <w:r>
        <w:rPr>
          <w:rFonts w:ascii="Arial MT"/>
          <w:color w:val="1F2021"/>
          <w:sz w:val="24"/>
        </w:rPr>
        <w:t>and</w:t>
      </w:r>
      <w:r>
        <w:rPr>
          <w:rFonts w:ascii="Arial MT"/>
          <w:color w:val="1F2021"/>
          <w:spacing w:val="-2"/>
          <w:sz w:val="24"/>
        </w:rPr>
        <w:t xml:space="preserve"> </w:t>
      </w:r>
      <w:hyperlink r:id="rId60">
        <w:r>
          <w:rPr>
            <w:rFonts w:ascii="Arial MT"/>
            <w:color w:val="3366CC"/>
            <w:sz w:val="24"/>
            <w:u w:val="single" w:color="3366CC"/>
          </w:rPr>
          <w:t>render</w:t>
        </w:r>
        <w:r>
          <w:rPr>
            <w:rFonts w:ascii="Arial MT"/>
            <w:color w:val="3366CC"/>
            <w:spacing w:val="-3"/>
            <w:sz w:val="24"/>
          </w:rPr>
          <w:t xml:space="preserve"> </w:t>
        </w:r>
      </w:hyperlink>
      <w:r>
        <w:rPr>
          <w:rFonts w:ascii="Arial MT"/>
          <w:color w:val="1F2021"/>
          <w:sz w:val="24"/>
        </w:rPr>
        <w:t>the</w:t>
      </w:r>
      <w:r>
        <w:rPr>
          <w:rFonts w:ascii="Arial MT"/>
          <w:color w:val="1F2021"/>
          <w:spacing w:val="-5"/>
          <w:sz w:val="24"/>
        </w:rPr>
        <w:t xml:space="preserve"> </w:t>
      </w:r>
      <w:r>
        <w:rPr>
          <w:rFonts w:ascii="Arial MT"/>
          <w:color w:val="1F2021"/>
          <w:sz w:val="24"/>
        </w:rPr>
        <w:t>documents</w:t>
      </w:r>
      <w:r>
        <w:rPr>
          <w:rFonts w:ascii="Arial MT"/>
          <w:color w:val="1F2021"/>
          <w:spacing w:val="-3"/>
          <w:sz w:val="24"/>
        </w:rPr>
        <w:t xml:space="preserve"> </w:t>
      </w:r>
      <w:r>
        <w:rPr>
          <w:rFonts w:ascii="Arial MT"/>
          <w:color w:val="1F2021"/>
          <w:sz w:val="24"/>
        </w:rPr>
        <w:t>into</w:t>
      </w:r>
      <w:r>
        <w:rPr>
          <w:rFonts w:ascii="Arial MT"/>
          <w:color w:val="1F2021"/>
          <w:spacing w:val="-3"/>
          <w:sz w:val="24"/>
        </w:rPr>
        <w:t xml:space="preserve"> </w:t>
      </w:r>
      <w:r>
        <w:rPr>
          <w:rFonts w:ascii="Arial MT"/>
          <w:color w:val="1F2021"/>
          <w:sz w:val="24"/>
        </w:rPr>
        <w:t>multimedia</w:t>
      </w:r>
      <w:r>
        <w:rPr>
          <w:rFonts w:ascii="Arial MT"/>
          <w:color w:val="1F2021"/>
          <w:spacing w:val="-3"/>
          <w:sz w:val="24"/>
        </w:rPr>
        <w:t xml:space="preserve"> </w:t>
      </w:r>
      <w:r>
        <w:rPr>
          <w:rFonts w:ascii="Arial MT"/>
          <w:color w:val="1F2021"/>
          <w:sz w:val="24"/>
        </w:rPr>
        <w:t>web</w:t>
      </w:r>
      <w:r>
        <w:rPr>
          <w:rFonts w:ascii="Arial MT"/>
          <w:color w:val="1F2021"/>
          <w:spacing w:val="-3"/>
          <w:sz w:val="24"/>
        </w:rPr>
        <w:t xml:space="preserve"> </w:t>
      </w:r>
      <w:r>
        <w:rPr>
          <w:rFonts w:ascii="Arial MT"/>
          <w:color w:val="1F2021"/>
          <w:sz w:val="24"/>
        </w:rPr>
        <w:t>pages.</w:t>
      </w:r>
      <w:r>
        <w:rPr>
          <w:rFonts w:ascii="Arial MT"/>
          <w:color w:val="1F2021"/>
          <w:spacing w:val="-3"/>
          <w:sz w:val="24"/>
        </w:rPr>
        <w:t xml:space="preserve"> </w:t>
      </w:r>
      <w:r>
        <w:rPr>
          <w:rFonts w:ascii="Arial MT"/>
          <w:color w:val="1F2021"/>
          <w:sz w:val="24"/>
        </w:rPr>
        <w:t>HTML</w:t>
      </w:r>
      <w:r>
        <w:rPr>
          <w:rFonts w:ascii="Arial MT"/>
          <w:color w:val="1F2021"/>
          <w:spacing w:val="-3"/>
          <w:sz w:val="24"/>
        </w:rPr>
        <w:t xml:space="preserve"> </w:t>
      </w:r>
      <w:r>
        <w:rPr>
          <w:rFonts w:ascii="Arial MT"/>
          <w:color w:val="1F2021"/>
          <w:sz w:val="24"/>
        </w:rPr>
        <w:t>describes</w:t>
      </w:r>
      <w:r>
        <w:rPr>
          <w:rFonts w:ascii="Arial MT"/>
          <w:color w:val="1F2021"/>
          <w:spacing w:val="-3"/>
          <w:sz w:val="24"/>
        </w:rPr>
        <w:t xml:space="preserve"> </w:t>
      </w:r>
      <w:r>
        <w:rPr>
          <w:rFonts w:ascii="Arial MT"/>
          <w:color w:val="1F2021"/>
          <w:sz w:val="24"/>
        </w:rPr>
        <w:t>the</w:t>
      </w:r>
      <w:r>
        <w:rPr>
          <w:rFonts w:ascii="Arial MT"/>
          <w:color w:val="1F2021"/>
          <w:spacing w:val="-2"/>
          <w:sz w:val="24"/>
        </w:rPr>
        <w:t xml:space="preserve"> </w:t>
      </w:r>
      <w:r>
        <w:rPr>
          <w:rFonts w:ascii="Arial MT"/>
          <w:color w:val="1F2021"/>
          <w:sz w:val="24"/>
        </w:rPr>
        <w:t>structure</w:t>
      </w:r>
      <w:r>
        <w:rPr>
          <w:rFonts w:ascii="Arial MT"/>
          <w:color w:val="1F2021"/>
          <w:spacing w:val="-64"/>
          <w:sz w:val="24"/>
        </w:rPr>
        <w:t xml:space="preserve"> </w:t>
      </w:r>
      <w:r>
        <w:rPr>
          <w:rFonts w:ascii="Arial MT"/>
          <w:color w:val="1F2021"/>
          <w:sz w:val="24"/>
        </w:rPr>
        <w:t>of</w:t>
      </w:r>
      <w:r>
        <w:rPr>
          <w:rFonts w:ascii="Arial MT"/>
          <w:color w:val="1F2021"/>
          <w:spacing w:val="-1"/>
          <w:sz w:val="24"/>
        </w:rPr>
        <w:t xml:space="preserve"> </w:t>
      </w:r>
      <w:r>
        <w:rPr>
          <w:rFonts w:ascii="Arial MT"/>
          <w:color w:val="1F2021"/>
          <w:sz w:val="24"/>
        </w:rPr>
        <w:t xml:space="preserve">a </w:t>
      </w:r>
      <w:hyperlink r:id="rId61">
        <w:r>
          <w:rPr>
            <w:rFonts w:ascii="Arial MT"/>
            <w:color w:val="3366CC"/>
            <w:sz w:val="24"/>
            <w:u w:val="single" w:color="3366CC"/>
          </w:rPr>
          <w:t>web</w:t>
        </w:r>
        <w:r>
          <w:rPr>
            <w:rFonts w:ascii="Arial MT"/>
            <w:color w:val="3366CC"/>
            <w:spacing w:val="-3"/>
            <w:sz w:val="24"/>
            <w:u w:val="single" w:color="3366CC"/>
          </w:rPr>
          <w:t xml:space="preserve"> </w:t>
        </w:r>
        <w:r>
          <w:rPr>
            <w:rFonts w:ascii="Arial MT"/>
            <w:color w:val="3366CC"/>
            <w:sz w:val="24"/>
            <w:u w:val="single" w:color="3366CC"/>
          </w:rPr>
          <w:t>page</w:t>
        </w:r>
        <w:r>
          <w:rPr>
            <w:rFonts w:ascii="Arial MT"/>
            <w:color w:val="3366CC"/>
            <w:spacing w:val="1"/>
            <w:sz w:val="24"/>
          </w:rPr>
          <w:t xml:space="preserve"> </w:t>
        </w:r>
      </w:hyperlink>
      <w:hyperlink r:id="rId62">
        <w:r>
          <w:rPr>
            <w:rFonts w:ascii="Arial MT"/>
            <w:color w:val="3366CC"/>
            <w:sz w:val="24"/>
            <w:u w:val="single" w:color="3366CC"/>
          </w:rPr>
          <w:t>semantically</w:t>
        </w:r>
        <w:r>
          <w:rPr>
            <w:rFonts w:ascii="Arial MT"/>
            <w:color w:val="3366CC"/>
            <w:sz w:val="24"/>
          </w:rPr>
          <w:t xml:space="preserve"> </w:t>
        </w:r>
      </w:hyperlink>
      <w:r>
        <w:rPr>
          <w:rFonts w:ascii="Arial MT"/>
          <w:color w:val="1F2021"/>
          <w:sz w:val="24"/>
        </w:rPr>
        <w:t>and</w:t>
      </w:r>
      <w:r>
        <w:rPr>
          <w:rFonts w:ascii="Arial MT"/>
          <w:color w:val="1F2021"/>
          <w:spacing w:val="-3"/>
          <w:sz w:val="24"/>
        </w:rPr>
        <w:t xml:space="preserve"> </w:t>
      </w:r>
      <w:r>
        <w:rPr>
          <w:rFonts w:ascii="Arial MT"/>
          <w:color w:val="1F2021"/>
          <w:sz w:val="24"/>
        </w:rPr>
        <w:t>originally</w:t>
      </w:r>
      <w:r>
        <w:rPr>
          <w:rFonts w:ascii="Arial MT"/>
          <w:color w:val="1F2021"/>
          <w:spacing w:val="-1"/>
          <w:sz w:val="24"/>
        </w:rPr>
        <w:t xml:space="preserve"> </w:t>
      </w:r>
      <w:r>
        <w:rPr>
          <w:rFonts w:ascii="Arial MT"/>
          <w:color w:val="1F2021"/>
          <w:sz w:val="24"/>
        </w:rPr>
        <w:t>included</w:t>
      </w:r>
      <w:r>
        <w:rPr>
          <w:rFonts w:ascii="Arial MT"/>
          <w:color w:val="1F2021"/>
          <w:spacing w:val="-1"/>
          <w:sz w:val="24"/>
        </w:rPr>
        <w:t xml:space="preserve"> </w:t>
      </w:r>
      <w:r>
        <w:rPr>
          <w:rFonts w:ascii="Arial MT"/>
          <w:color w:val="1F2021"/>
          <w:sz w:val="24"/>
        </w:rPr>
        <w:t>cues</w:t>
      </w:r>
      <w:r>
        <w:rPr>
          <w:rFonts w:ascii="Arial MT"/>
          <w:color w:val="1F2021"/>
          <w:spacing w:val="-3"/>
          <w:sz w:val="24"/>
        </w:rPr>
        <w:t xml:space="preserve"> </w:t>
      </w:r>
      <w:r>
        <w:rPr>
          <w:rFonts w:ascii="Arial MT"/>
          <w:color w:val="1F2021"/>
          <w:sz w:val="24"/>
        </w:rPr>
        <w:t>for</w:t>
      </w:r>
      <w:r>
        <w:rPr>
          <w:rFonts w:ascii="Arial MT"/>
          <w:color w:val="1F2021"/>
          <w:spacing w:val="-1"/>
          <w:sz w:val="24"/>
        </w:rPr>
        <w:t xml:space="preserve"> </w:t>
      </w:r>
      <w:r>
        <w:rPr>
          <w:rFonts w:ascii="Arial MT"/>
          <w:color w:val="1F2021"/>
          <w:sz w:val="24"/>
        </w:rPr>
        <w:t>its</w:t>
      </w:r>
      <w:r>
        <w:rPr>
          <w:rFonts w:ascii="Arial MT"/>
          <w:color w:val="1F2021"/>
          <w:spacing w:val="-3"/>
          <w:sz w:val="24"/>
        </w:rPr>
        <w:t xml:space="preserve"> </w:t>
      </w:r>
      <w:r>
        <w:rPr>
          <w:rFonts w:ascii="Arial MT"/>
          <w:color w:val="1F2021"/>
          <w:sz w:val="24"/>
        </w:rPr>
        <w:t>appearance.</w:t>
      </w:r>
    </w:p>
    <w:p w14:paraId="689C584F" w14:textId="77777777" w:rsidR="000A4BF2" w:rsidRDefault="000A4BF2">
      <w:pPr>
        <w:pStyle w:val="BodyText"/>
        <w:rPr>
          <w:rFonts w:ascii="Arial MT"/>
          <w:sz w:val="20"/>
        </w:rPr>
      </w:pPr>
    </w:p>
    <w:p w14:paraId="50F4CD07" w14:textId="77777777" w:rsidR="000A4BF2" w:rsidRDefault="000A4BF2">
      <w:pPr>
        <w:pStyle w:val="BodyText"/>
        <w:spacing w:before="3"/>
        <w:rPr>
          <w:rFonts w:ascii="Arial MT"/>
          <w:sz w:val="29"/>
        </w:rPr>
      </w:pPr>
    </w:p>
    <w:p w14:paraId="5A6A68D2" w14:textId="77777777" w:rsidR="000A4BF2" w:rsidRDefault="00000000">
      <w:pPr>
        <w:pStyle w:val="ListParagraph"/>
        <w:numPr>
          <w:ilvl w:val="1"/>
          <w:numId w:val="1"/>
        </w:numPr>
        <w:tabs>
          <w:tab w:val="left" w:pos="1657"/>
        </w:tabs>
        <w:spacing w:before="88"/>
        <w:ind w:left="1656" w:hanging="438"/>
        <w:rPr>
          <w:sz w:val="29"/>
        </w:rPr>
      </w:pPr>
      <w:r>
        <w:rPr>
          <w:sz w:val="29"/>
        </w:rPr>
        <w:t>CSS</w:t>
      </w:r>
    </w:p>
    <w:p w14:paraId="3F4433FB" w14:textId="77777777" w:rsidR="000A4BF2" w:rsidRDefault="00000000">
      <w:pPr>
        <w:spacing w:before="121"/>
        <w:ind w:left="1219" w:right="2075"/>
        <w:rPr>
          <w:rFonts w:ascii="Arial MT"/>
          <w:sz w:val="24"/>
        </w:rPr>
      </w:pPr>
      <w:r>
        <w:rPr>
          <w:rFonts w:ascii="Arial"/>
          <w:b/>
          <w:color w:val="1F2021"/>
          <w:sz w:val="24"/>
        </w:rPr>
        <w:t xml:space="preserve">Cascading Style Sheets </w:t>
      </w:r>
      <w:r>
        <w:rPr>
          <w:rFonts w:ascii="Arial MT"/>
          <w:color w:val="1F2021"/>
          <w:sz w:val="24"/>
        </w:rPr>
        <w:t>(</w:t>
      </w:r>
      <w:r>
        <w:rPr>
          <w:rFonts w:ascii="Arial"/>
          <w:b/>
          <w:color w:val="1F2021"/>
          <w:sz w:val="24"/>
        </w:rPr>
        <w:t>CSS</w:t>
      </w:r>
      <w:r>
        <w:rPr>
          <w:rFonts w:ascii="Arial MT"/>
          <w:color w:val="1F2021"/>
          <w:sz w:val="24"/>
        </w:rPr>
        <w:t xml:space="preserve">) is a </w:t>
      </w:r>
      <w:hyperlink r:id="rId63">
        <w:r w:rsidR="000A4BF2">
          <w:rPr>
            <w:rFonts w:ascii="Arial MT"/>
            <w:color w:val="3366CC"/>
            <w:sz w:val="24"/>
            <w:u w:val="single" w:color="3366CC"/>
          </w:rPr>
          <w:t>style sheet language</w:t>
        </w:r>
        <w:r w:rsidR="000A4BF2">
          <w:rPr>
            <w:rFonts w:ascii="Arial MT"/>
            <w:color w:val="3366CC"/>
            <w:sz w:val="24"/>
          </w:rPr>
          <w:t xml:space="preserve"> </w:t>
        </w:r>
      </w:hyperlink>
      <w:r>
        <w:rPr>
          <w:rFonts w:ascii="Arial MT"/>
          <w:color w:val="1F2021"/>
          <w:sz w:val="24"/>
        </w:rPr>
        <w:t>used for specifying</w:t>
      </w:r>
      <w:r>
        <w:rPr>
          <w:rFonts w:ascii="Arial MT"/>
          <w:color w:val="1F2021"/>
          <w:spacing w:val="-64"/>
          <w:sz w:val="24"/>
        </w:rPr>
        <w:t xml:space="preserve"> </w:t>
      </w:r>
      <w:r>
        <w:rPr>
          <w:rFonts w:ascii="Arial MT"/>
          <w:color w:val="1F2021"/>
          <w:sz w:val="24"/>
        </w:rPr>
        <w:t xml:space="preserve">the </w:t>
      </w:r>
      <w:hyperlink r:id="rId64">
        <w:r w:rsidR="000A4BF2">
          <w:rPr>
            <w:rFonts w:ascii="Arial MT"/>
            <w:color w:val="3366CC"/>
            <w:sz w:val="24"/>
            <w:u w:val="single" w:color="3366CC"/>
          </w:rPr>
          <w:t>presentation</w:t>
        </w:r>
        <w:r w:rsidR="000A4BF2">
          <w:rPr>
            <w:rFonts w:ascii="Arial MT"/>
            <w:color w:val="3366CC"/>
            <w:sz w:val="24"/>
          </w:rPr>
          <w:t xml:space="preserve"> </w:t>
        </w:r>
      </w:hyperlink>
      <w:r>
        <w:rPr>
          <w:rFonts w:ascii="Arial MT"/>
          <w:color w:val="1F2021"/>
          <w:sz w:val="24"/>
        </w:rPr>
        <w:t xml:space="preserve">and styling of a document written in a </w:t>
      </w:r>
      <w:hyperlink r:id="rId65">
        <w:r w:rsidR="000A4BF2">
          <w:rPr>
            <w:rFonts w:ascii="Arial MT"/>
            <w:color w:val="3366CC"/>
            <w:sz w:val="24"/>
            <w:u w:val="single" w:color="3366CC"/>
          </w:rPr>
          <w:t>markup language</w:t>
        </w:r>
        <w:r w:rsidR="000A4BF2">
          <w:rPr>
            <w:rFonts w:ascii="Arial MT"/>
            <w:color w:val="3366CC"/>
            <w:sz w:val="24"/>
          </w:rPr>
          <w:t xml:space="preserve"> </w:t>
        </w:r>
      </w:hyperlink>
      <w:r>
        <w:rPr>
          <w:rFonts w:ascii="Arial MT"/>
          <w:color w:val="1F2021"/>
          <w:sz w:val="24"/>
        </w:rPr>
        <w:t>such</w:t>
      </w:r>
      <w:r>
        <w:rPr>
          <w:rFonts w:ascii="Arial MT"/>
          <w:color w:val="1F2021"/>
          <w:spacing w:val="-64"/>
          <w:sz w:val="24"/>
        </w:rPr>
        <w:t xml:space="preserve"> </w:t>
      </w:r>
      <w:r>
        <w:rPr>
          <w:rFonts w:ascii="Arial MT"/>
          <w:color w:val="1F2021"/>
          <w:sz w:val="24"/>
        </w:rPr>
        <w:t xml:space="preserve">as </w:t>
      </w:r>
      <w:hyperlink r:id="rId66">
        <w:r w:rsidR="000A4BF2">
          <w:rPr>
            <w:rFonts w:ascii="Arial MT"/>
            <w:color w:val="3366CC"/>
            <w:sz w:val="24"/>
            <w:u w:val="single" w:color="3366CC"/>
          </w:rPr>
          <w:t>HTML</w:t>
        </w:r>
        <w:r w:rsidR="000A4BF2">
          <w:rPr>
            <w:rFonts w:ascii="Arial MT"/>
            <w:color w:val="3366CC"/>
            <w:sz w:val="24"/>
          </w:rPr>
          <w:t xml:space="preserve"> </w:t>
        </w:r>
      </w:hyperlink>
      <w:r>
        <w:rPr>
          <w:rFonts w:ascii="Arial MT"/>
          <w:color w:val="1F2021"/>
          <w:sz w:val="24"/>
        </w:rPr>
        <w:t xml:space="preserve">or </w:t>
      </w:r>
      <w:hyperlink r:id="rId67">
        <w:r w:rsidR="000A4BF2">
          <w:rPr>
            <w:rFonts w:ascii="Arial MT"/>
            <w:color w:val="3366CC"/>
            <w:sz w:val="24"/>
            <w:u w:val="single" w:color="3366CC"/>
          </w:rPr>
          <w:t>XML</w:t>
        </w:r>
      </w:hyperlink>
      <w:r>
        <w:rPr>
          <w:rFonts w:ascii="Arial MT"/>
          <w:color w:val="1F2021"/>
          <w:sz w:val="24"/>
        </w:rPr>
        <w:t xml:space="preserve">. CSS is a cornerstone technology of the </w:t>
      </w:r>
      <w:hyperlink r:id="rId68">
        <w:r w:rsidR="000A4BF2">
          <w:rPr>
            <w:rFonts w:ascii="Arial MT"/>
            <w:color w:val="3366CC"/>
            <w:sz w:val="24"/>
            <w:u w:val="single" w:color="3366CC"/>
          </w:rPr>
          <w:t>World Wide Web</w:t>
        </w:r>
      </w:hyperlink>
      <w:r>
        <w:rPr>
          <w:rFonts w:ascii="Arial MT"/>
          <w:color w:val="1F2021"/>
          <w:sz w:val="24"/>
        </w:rPr>
        <w:t>,</w:t>
      </w:r>
      <w:r>
        <w:rPr>
          <w:rFonts w:ascii="Arial MT"/>
          <w:color w:val="1F2021"/>
          <w:spacing w:val="1"/>
          <w:sz w:val="24"/>
        </w:rPr>
        <w:t xml:space="preserve"> </w:t>
      </w:r>
      <w:r>
        <w:rPr>
          <w:rFonts w:ascii="Arial MT"/>
          <w:color w:val="1F2021"/>
          <w:sz w:val="24"/>
        </w:rPr>
        <w:t>alongside</w:t>
      </w:r>
      <w:r>
        <w:rPr>
          <w:rFonts w:ascii="Arial MT"/>
          <w:color w:val="1F2021"/>
          <w:spacing w:val="-1"/>
          <w:sz w:val="24"/>
        </w:rPr>
        <w:t xml:space="preserve"> </w:t>
      </w:r>
      <w:r>
        <w:rPr>
          <w:rFonts w:ascii="Arial MT"/>
          <w:color w:val="1F2021"/>
          <w:sz w:val="24"/>
        </w:rPr>
        <w:t>HTML and</w:t>
      </w:r>
      <w:r>
        <w:rPr>
          <w:rFonts w:ascii="Arial MT"/>
          <w:color w:val="1F2021"/>
          <w:spacing w:val="3"/>
          <w:sz w:val="24"/>
        </w:rPr>
        <w:t xml:space="preserve"> </w:t>
      </w:r>
      <w:hyperlink r:id="rId69">
        <w:r w:rsidR="000A4BF2">
          <w:rPr>
            <w:rFonts w:ascii="Arial MT"/>
            <w:color w:val="3366CC"/>
            <w:sz w:val="24"/>
            <w:u w:val="single" w:color="3366CC"/>
          </w:rPr>
          <w:t>JavaScript</w:t>
        </w:r>
      </w:hyperlink>
      <w:r>
        <w:rPr>
          <w:rFonts w:ascii="Arial MT"/>
          <w:color w:val="1F2021"/>
          <w:sz w:val="24"/>
        </w:rPr>
        <w:t>.</w:t>
      </w:r>
    </w:p>
    <w:p w14:paraId="368AE90B" w14:textId="77777777" w:rsidR="000A4BF2" w:rsidRDefault="00000000">
      <w:pPr>
        <w:spacing w:before="120"/>
        <w:ind w:left="1219"/>
        <w:rPr>
          <w:rFonts w:ascii="Arial MT"/>
          <w:sz w:val="24"/>
        </w:rPr>
      </w:pPr>
      <w:r>
        <w:rPr>
          <w:rFonts w:ascii="Arial MT"/>
          <w:color w:val="1F2021"/>
          <w:sz w:val="24"/>
        </w:rPr>
        <w:t>CSS</w:t>
      </w:r>
      <w:r>
        <w:rPr>
          <w:rFonts w:ascii="Arial MT"/>
          <w:color w:val="1F2021"/>
          <w:spacing w:val="-1"/>
          <w:sz w:val="24"/>
        </w:rPr>
        <w:t xml:space="preserve"> </w:t>
      </w:r>
      <w:r>
        <w:rPr>
          <w:rFonts w:ascii="Arial MT"/>
          <w:color w:val="1F2021"/>
          <w:sz w:val="24"/>
        </w:rPr>
        <w:t>is</w:t>
      </w:r>
      <w:r>
        <w:rPr>
          <w:rFonts w:ascii="Arial MT"/>
          <w:color w:val="1F2021"/>
          <w:spacing w:val="-1"/>
          <w:sz w:val="24"/>
        </w:rPr>
        <w:t xml:space="preserve"> </w:t>
      </w:r>
      <w:r>
        <w:rPr>
          <w:rFonts w:ascii="Arial MT"/>
          <w:color w:val="1F2021"/>
          <w:sz w:val="24"/>
        </w:rPr>
        <w:t>designed</w:t>
      </w:r>
      <w:r>
        <w:rPr>
          <w:rFonts w:ascii="Arial MT"/>
          <w:color w:val="1F2021"/>
          <w:spacing w:val="-1"/>
          <w:sz w:val="24"/>
        </w:rPr>
        <w:t xml:space="preserve"> </w:t>
      </w:r>
      <w:r>
        <w:rPr>
          <w:rFonts w:ascii="Arial MT"/>
          <w:color w:val="1F2021"/>
          <w:sz w:val="24"/>
        </w:rPr>
        <w:t>to</w:t>
      </w:r>
      <w:r>
        <w:rPr>
          <w:rFonts w:ascii="Arial MT"/>
          <w:color w:val="1F2021"/>
          <w:spacing w:val="-3"/>
          <w:sz w:val="24"/>
        </w:rPr>
        <w:t xml:space="preserve"> </w:t>
      </w:r>
      <w:r>
        <w:rPr>
          <w:rFonts w:ascii="Arial MT"/>
          <w:color w:val="1F2021"/>
          <w:sz w:val="24"/>
        </w:rPr>
        <w:t>enable</w:t>
      </w:r>
      <w:r>
        <w:rPr>
          <w:rFonts w:ascii="Arial MT"/>
          <w:color w:val="1F2021"/>
          <w:spacing w:val="-1"/>
          <w:sz w:val="24"/>
        </w:rPr>
        <w:t xml:space="preserve"> </w:t>
      </w:r>
      <w:r>
        <w:rPr>
          <w:rFonts w:ascii="Arial MT"/>
          <w:color w:val="1F2021"/>
          <w:sz w:val="24"/>
        </w:rPr>
        <w:t>the</w:t>
      </w:r>
      <w:r>
        <w:rPr>
          <w:rFonts w:ascii="Arial MT"/>
          <w:color w:val="1F2021"/>
          <w:spacing w:val="2"/>
          <w:sz w:val="24"/>
        </w:rPr>
        <w:t xml:space="preserve"> </w:t>
      </w:r>
      <w:hyperlink r:id="rId70">
        <w:r w:rsidR="000A4BF2">
          <w:rPr>
            <w:rFonts w:ascii="Arial MT"/>
            <w:color w:val="3366CC"/>
            <w:sz w:val="24"/>
            <w:u w:val="single" w:color="3366CC"/>
          </w:rPr>
          <w:t>separation</w:t>
        </w:r>
        <w:r w:rsidR="000A4BF2">
          <w:rPr>
            <w:rFonts w:ascii="Arial MT"/>
            <w:color w:val="3366CC"/>
            <w:spacing w:val="-3"/>
            <w:sz w:val="24"/>
            <w:u w:val="single" w:color="3366CC"/>
          </w:rPr>
          <w:t xml:space="preserve"> </w:t>
        </w:r>
        <w:r w:rsidR="000A4BF2">
          <w:rPr>
            <w:rFonts w:ascii="Arial MT"/>
            <w:color w:val="3366CC"/>
            <w:sz w:val="24"/>
            <w:u w:val="single" w:color="3366CC"/>
          </w:rPr>
          <w:t>of</w:t>
        </w:r>
        <w:r w:rsidR="000A4BF2">
          <w:rPr>
            <w:rFonts w:ascii="Arial MT"/>
            <w:color w:val="3366CC"/>
            <w:spacing w:val="-3"/>
            <w:sz w:val="24"/>
            <w:u w:val="single" w:color="3366CC"/>
          </w:rPr>
          <w:t xml:space="preserve"> </w:t>
        </w:r>
        <w:r w:rsidR="000A4BF2">
          <w:rPr>
            <w:rFonts w:ascii="Arial MT"/>
            <w:color w:val="3366CC"/>
            <w:sz w:val="24"/>
            <w:u w:val="single" w:color="3366CC"/>
          </w:rPr>
          <w:t>content</w:t>
        </w:r>
        <w:r w:rsidR="000A4BF2">
          <w:rPr>
            <w:rFonts w:ascii="Arial MT"/>
            <w:color w:val="3366CC"/>
            <w:spacing w:val="-3"/>
            <w:sz w:val="24"/>
            <w:u w:val="single" w:color="3366CC"/>
          </w:rPr>
          <w:t xml:space="preserve"> </w:t>
        </w:r>
        <w:r w:rsidR="000A4BF2">
          <w:rPr>
            <w:rFonts w:ascii="Arial MT"/>
            <w:color w:val="3366CC"/>
            <w:sz w:val="24"/>
            <w:u w:val="single" w:color="3366CC"/>
          </w:rPr>
          <w:t>and</w:t>
        </w:r>
        <w:r w:rsidR="000A4BF2">
          <w:rPr>
            <w:rFonts w:ascii="Arial MT"/>
            <w:color w:val="3366CC"/>
            <w:spacing w:val="-3"/>
            <w:sz w:val="24"/>
            <w:u w:val="single" w:color="3366CC"/>
          </w:rPr>
          <w:t xml:space="preserve"> </w:t>
        </w:r>
        <w:r w:rsidR="000A4BF2">
          <w:rPr>
            <w:rFonts w:ascii="Arial MT"/>
            <w:color w:val="3366CC"/>
            <w:sz w:val="24"/>
            <w:u w:val="single" w:color="3366CC"/>
          </w:rPr>
          <w:t>presentation</w:t>
        </w:r>
      </w:hyperlink>
      <w:r>
        <w:rPr>
          <w:rFonts w:ascii="Arial MT"/>
          <w:color w:val="1F2021"/>
          <w:sz w:val="24"/>
        </w:rPr>
        <w:t>,</w:t>
      </w:r>
    </w:p>
    <w:p w14:paraId="0A1B2211" w14:textId="77777777" w:rsidR="000A4BF2" w:rsidRDefault="00000000">
      <w:pPr>
        <w:ind w:left="1219" w:right="1276"/>
        <w:rPr>
          <w:rFonts w:ascii="Arial MT"/>
          <w:sz w:val="24"/>
        </w:rPr>
      </w:pPr>
      <w:r>
        <w:rPr>
          <w:rFonts w:ascii="Arial MT"/>
          <w:color w:val="1F2021"/>
          <w:sz w:val="24"/>
        </w:rPr>
        <w:t xml:space="preserve">including </w:t>
      </w:r>
      <w:hyperlink r:id="rId71">
        <w:r w:rsidR="000A4BF2">
          <w:rPr>
            <w:rFonts w:ascii="Arial MT"/>
            <w:color w:val="3366CC"/>
            <w:sz w:val="24"/>
            <w:u w:val="single" w:color="3366CC"/>
          </w:rPr>
          <w:t>layout</w:t>
        </w:r>
      </w:hyperlink>
      <w:r>
        <w:rPr>
          <w:rFonts w:ascii="Arial MT"/>
          <w:color w:val="1F2021"/>
          <w:sz w:val="24"/>
        </w:rPr>
        <w:t xml:space="preserve">, </w:t>
      </w:r>
      <w:hyperlink r:id="rId72">
        <w:r w:rsidR="000A4BF2">
          <w:rPr>
            <w:rFonts w:ascii="Arial MT"/>
            <w:color w:val="3366CC"/>
            <w:sz w:val="24"/>
            <w:u w:val="single" w:color="3366CC"/>
          </w:rPr>
          <w:t>colors</w:t>
        </w:r>
      </w:hyperlink>
      <w:r>
        <w:rPr>
          <w:rFonts w:ascii="Arial MT"/>
          <w:color w:val="1F2021"/>
          <w:sz w:val="24"/>
        </w:rPr>
        <w:t xml:space="preserve">, and </w:t>
      </w:r>
      <w:hyperlink r:id="rId73">
        <w:r w:rsidR="000A4BF2">
          <w:rPr>
            <w:rFonts w:ascii="Arial MT"/>
            <w:color w:val="3366CC"/>
            <w:sz w:val="24"/>
            <w:u w:val="single" w:color="3366CC"/>
          </w:rPr>
          <w:t>fonts</w:t>
        </w:r>
      </w:hyperlink>
      <w:r>
        <w:rPr>
          <w:rFonts w:ascii="Arial MT"/>
          <w:color w:val="1F2021"/>
          <w:sz w:val="24"/>
        </w:rPr>
        <w:t xml:space="preserve">. This separation can improve content </w:t>
      </w:r>
      <w:hyperlink r:id="rId74">
        <w:r w:rsidR="000A4BF2">
          <w:rPr>
            <w:rFonts w:ascii="Arial MT"/>
            <w:color w:val="3366CC"/>
            <w:sz w:val="24"/>
            <w:u w:val="single" w:color="3366CC"/>
          </w:rPr>
          <w:t>accessibility</w:t>
        </w:r>
      </w:hyperlink>
      <w:r>
        <w:rPr>
          <w:rFonts w:ascii="Arial MT"/>
          <w:color w:val="1F2021"/>
          <w:sz w:val="24"/>
        </w:rPr>
        <w:t>;</w:t>
      </w:r>
      <w:r>
        <w:rPr>
          <w:rFonts w:ascii="Arial MT"/>
          <w:color w:val="1F2021"/>
          <w:spacing w:val="-64"/>
          <w:sz w:val="24"/>
        </w:rPr>
        <w:t xml:space="preserve"> </w:t>
      </w:r>
      <w:r>
        <w:rPr>
          <w:rFonts w:ascii="Arial MT"/>
          <w:color w:val="1F2021"/>
          <w:sz w:val="24"/>
        </w:rPr>
        <w:t>provide</w:t>
      </w:r>
      <w:r>
        <w:rPr>
          <w:rFonts w:ascii="Arial MT"/>
          <w:color w:val="1F2021"/>
          <w:spacing w:val="-5"/>
          <w:sz w:val="24"/>
        </w:rPr>
        <w:t xml:space="preserve"> </w:t>
      </w:r>
      <w:r>
        <w:rPr>
          <w:rFonts w:ascii="Arial MT"/>
          <w:color w:val="1F2021"/>
          <w:sz w:val="24"/>
        </w:rPr>
        <w:t>more</w:t>
      </w:r>
      <w:r>
        <w:rPr>
          <w:rFonts w:ascii="Arial MT"/>
          <w:color w:val="1F2021"/>
          <w:spacing w:val="-5"/>
          <w:sz w:val="24"/>
        </w:rPr>
        <w:t xml:space="preserve"> </w:t>
      </w:r>
      <w:r>
        <w:rPr>
          <w:rFonts w:ascii="Arial MT"/>
          <w:color w:val="1F2021"/>
          <w:sz w:val="24"/>
        </w:rPr>
        <w:t>flexibility</w:t>
      </w:r>
      <w:r>
        <w:rPr>
          <w:rFonts w:ascii="Arial MT"/>
          <w:color w:val="1F2021"/>
          <w:spacing w:val="-4"/>
          <w:sz w:val="24"/>
        </w:rPr>
        <w:t xml:space="preserve"> </w:t>
      </w:r>
      <w:r>
        <w:rPr>
          <w:rFonts w:ascii="Arial MT"/>
          <w:color w:val="1F2021"/>
          <w:sz w:val="24"/>
        </w:rPr>
        <w:t>and</w:t>
      </w:r>
      <w:r>
        <w:rPr>
          <w:rFonts w:ascii="Arial MT"/>
          <w:color w:val="1F2021"/>
          <w:spacing w:val="-2"/>
          <w:sz w:val="24"/>
        </w:rPr>
        <w:t xml:space="preserve"> </w:t>
      </w:r>
      <w:r>
        <w:rPr>
          <w:rFonts w:ascii="Arial MT"/>
          <w:color w:val="1F2021"/>
          <w:sz w:val="24"/>
        </w:rPr>
        <w:t>control</w:t>
      </w:r>
      <w:r>
        <w:rPr>
          <w:rFonts w:ascii="Arial MT"/>
          <w:color w:val="1F2021"/>
          <w:spacing w:val="-2"/>
          <w:sz w:val="24"/>
        </w:rPr>
        <w:t xml:space="preserve"> </w:t>
      </w:r>
      <w:r>
        <w:rPr>
          <w:rFonts w:ascii="Arial MT"/>
          <w:color w:val="1F2021"/>
          <w:sz w:val="24"/>
        </w:rPr>
        <w:t>in</w:t>
      </w:r>
      <w:r>
        <w:rPr>
          <w:rFonts w:ascii="Arial MT"/>
          <w:color w:val="1F2021"/>
          <w:spacing w:val="-2"/>
          <w:sz w:val="24"/>
        </w:rPr>
        <w:t xml:space="preserve"> </w:t>
      </w:r>
      <w:r>
        <w:rPr>
          <w:rFonts w:ascii="Arial MT"/>
          <w:color w:val="1F2021"/>
          <w:sz w:val="24"/>
        </w:rPr>
        <w:t>the</w:t>
      </w:r>
      <w:r>
        <w:rPr>
          <w:rFonts w:ascii="Arial MT"/>
          <w:color w:val="1F2021"/>
          <w:spacing w:val="-2"/>
          <w:sz w:val="24"/>
        </w:rPr>
        <w:t xml:space="preserve"> </w:t>
      </w:r>
      <w:r>
        <w:rPr>
          <w:rFonts w:ascii="Arial MT"/>
          <w:color w:val="1F2021"/>
          <w:sz w:val="24"/>
        </w:rPr>
        <w:t>specification</w:t>
      </w:r>
      <w:r>
        <w:rPr>
          <w:rFonts w:ascii="Arial MT"/>
          <w:color w:val="1F2021"/>
          <w:spacing w:val="-4"/>
          <w:sz w:val="24"/>
        </w:rPr>
        <w:t xml:space="preserve"> </w:t>
      </w:r>
      <w:r>
        <w:rPr>
          <w:rFonts w:ascii="Arial MT"/>
          <w:color w:val="1F2021"/>
          <w:sz w:val="24"/>
        </w:rPr>
        <w:t>of</w:t>
      </w:r>
      <w:r>
        <w:rPr>
          <w:rFonts w:ascii="Arial MT"/>
          <w:color w:val="1F2021"/>
          <w:spacing w:val="-2"/>
          <w:sz w:val="24"/>
        </w:rPr>
        <w:t xml:space="preserve"> </w:t>
      </w:r>
      <w:r>
        <w:rPr>
          <w:rFonts w:ascii="Arial MT"/>
          <w:color w:val="1F2021"/>
          <w:sz w:val="24"/>
        </w:rPr>
        <w:t>presentation</w:t>
      </w:r>
      <w:r>
        <w:rPr>
          <w:rFonts w:ascii="Arial MT"/>
          <w:color w:val="1F2021"/>
          <w:spacing w:val="-2"/>
          <w:sz w:val="24"/>
        </w:rPr>
        <w:t xml:space="preserve"> </w:t>
      </w:r>
      <w:r>
        <w:rPr>
          <w:rFonts w:ascii="Arial MT"/>
          <w:color w:val="1F2021"/>
          <w:sz w:val="24"/>
        </w:rPr>
        <w:t>characteristics;</w:t>
      </w:r>
      <w:r>
        <w:rPr>
          <w:rFonts w:ascii="Arial MT"/>
          <w:color w:val="1F2021"/>
          <w:spacing w:val="-64"/>
          <w:sz w:val="24"/>
        </w:rPr>
        <w:t xml:space="preserve"> </w:t>
      </w:r>
      <w:r>
        <w:rPr>
          <w:rFonts w:ascii="Arial MT"/>
          <w:color w:val="1F2021"/>
          <w:sz w:val="24"/>
        </w:rPr>
        <w:t xml:space="preserve">enable multiple </w:t>
      </w:r>
      <w:hyperlink r:id="rId75">
        <w:r w:rsidR="000A4BF2">
          <w:rPr>
            <w:rFonts w:ascii="Arial MT"/>
            <w:color w:val="3366CC"/>
            <w:sz w:val="24"/>
            <w:u w:val="single" w:color="3366CC"/>
          </w:rPr>
          <w:t>web pages</w:t>
        </w:r>
        <w:r w:rsidR="000A4BF2">
          <w:rPr>
            <w:rFonts w:ascii="Arial MT"/>
            <w:color w:val="3366CC"/>
            <w:sz w:val="24"/>
          </w:rPr>
          <w:t xml:space="preserve"> </w:t>
        </w:r>
      </w:hyperlink>
      <w:r>
        <w:rPr>
          <w:rFonts w:ascii="Arial MT"/>
          <w:color w:val="1F2021"/>
          <w:sz w:val="24"/>
        </w:rPr>
        <w:t>to share formatting by specifying the relevant CSS in a</w:t>
      </w:r>
      <w:r>
        <w:rPr>
          <w:rFonts w:ascii="Arial MT"/>
          <w:color w:val="1F2021"/>
          <w:spacing w:val="1"/>
          <w:sz w:val="24"/>
        </w:rPr>
        <w:t xml:space="preserve"> </w:t>
      </w:r>
      <w:r>
        <w:rPr>
          <w:rFonts w:ascii="Arial MT"/>
          <w:color w:val="1F2021"/>
          <w:sz w:val="24"/>
        </w:rPr>
        <w:t>separate .css file, which reduces complexity and repetition in the structural content;</w:t>
      </w:r>
      <w:r>
        <w:rPr>
          <w:rFonts w:ascii="Arial MT"/>
          <w:color w:val="1F2021"/>
          <w:spacing w:val="1"/>
          <w:sz w:val="24"/>
        </w:rPr>
        <w:t xml:space="preserve"> </w:t>
      </w:r>
      <w:r>
        <w:rPr>
          <w:rFonts w:ascii="Arial MT"/>
          <w:color w:val="1F2021"/>
          <w:sz w:val="24"/>
        </w:rPr>
        <w:t xml:space="preserve">and enable the .css file to be </w:t>
      </w:r>
      <w:hyperlink r:id="rId76">
        <w:r w:rsidR="000A4BF2">
          <w:rPr>
            <w:rFonts w:ascii="Arial MT"/>
            <w:color w:val="3366CC"/>
            <w:sz w:val="24"/>
            <w:u w:val="single" w:color="3366CC"/>
          </w:rPr>
          <w:t>cached</w:t>
        </w:r>
        <w:r w:rsidR="000A4BF2">
          <w:rPr>
            <w:rFonts w:ascii="Arial MT"/>
            <w:color w:val="3366CC"/>
            <w:sz w:val="24"/>
          </w:rPr>
          <w:t xml:space="preserve"> </w:t>
        </w:r>
      </w:hyperlink>
      <w:r>
        <w:rPr>
          <w:rFonts w:ascii="Arial MT"/>
          <w:color w:val="1F2021"/>
          <w:sz w:val="24"/>
        </w:rPr>
        <w:t>to improve the page load speed between the</w:t>
      </w:r>
      <w:r>
        <w:rPr>
          <w:rFonts w:ascii="Arial MT"/>
          <w:color w:val="1F2021"/>
          <w:spacing w:val="1"/>
          <w:sz w:val="24"/>
        </w:rPr>
        <w:t xml:space="preserve"> </w:t>
      </w:r>
      <w:r>
        <w:rPr>
          <w:rFonts w:ascii="Arial MT"/>
          <w:color w:val="1F2021"/>
          <w:sz w:val="24"/>
        </w:rPr>
        <w:t>pages</w:t>
      </w:r>
      <w:r>
        <w:rPr>
          <w:rFonts w:ascii="Arial MT"/>
          <w:color w:val="1F2021"/>
          <w:spacing w:val="-1"/>
          <w:sz w:val="24"/>
        </w:rPr>
        <w:t xml:space="preserve"> </w:t>
      </w:r>
      <w:r>
        <w:rPr>
          <w:rFonts w:ascii="Arial MT"/>
          <w:color w:val="1F2021"/>
          <w:sz w:val="24"/>
        </w:rPr>
        <w:t>that share the</w:t>
      </w:r>
      <w:r>
        <w:rPr>
          <w:rFonts w:ascii="Arial MT"/>
          <w:color w:val="1F2021"/>
          <w:spacing w:val="-2"/>
          <w:sz w:val="24"/>
        </w:rPr>
        <w:t xml:space="preserve"> </w:t>
      </w:r>
      <w:r>
        <w:rPr>
          <w:rFonts w:ascii="Arial MT"/>
          <w:color w:val="1F2021"/>
          <w:sz w:val="24"/>
        </w:rPr>
        <w:t>file</w:t>
      </w:r>
      <w:r>
        <w:rPr>
          <w:rFonts w:ascii="Arial MT"/>
          <w:color w:val="1F2021"/>
          <w:spacing w:val="-1"/>
          <w:sz w:val="24"/>
        </w:rPr>
        <w:t xml:space="preserve"> </w:t>
      </w:r>
      <w:r>
        <w:rPr>
          <w:rFonts w:ascii="Arial MT"/>
          <w:color w:val="1F2021"/>
          <w:sz w:val="24"/>
        </w:rPr>
        <w:t>and its formatting.</w:t>
      </w:r>
    </w:p>
    <w:p w14:paraId="4DF69C33" w14:textId="77777777" w:rsidR="000A4BF2" w:rsidRDefault="000A4BF2">
      <w:pPr>
        <w:pStyle w:val="BodyText"/>
        <w:rPr>
          <w:rFonts w:ascii="Arial MT"/>
          <w:sz w:val="26"/>
        </w:rPr>
      </w:pPr>
    </w:p>
    <w:p w14:paraId="08D328F2" w14:textId="77777777" w:rsidR="000A4BF2" w:rsidRDefault="00000000">
      <w:pPr>
        <w:pStyle w:val="ListParagraph"/>
        <w:numPr>
          <w:ilvl w:val="1"/>
          <w:numId w:val="1"/>
        </w:numPr>
        <w:tabs>
          <w:tab w:val="left" w:pos="1642"/>
        </w:tabs>
        <w:spacing w:before="207"/>
        <w:ind w:left="1641" w:hanging="423"/>
        <w:rPr>
          <w:sz w:val="28"/>
        </w:rPr>
      </w:pPr>
      <w:r>
        <w:rPr>
          <w:sz w:val="28"/>
        </w:rPr>
        <w:t>BOOTSTRAP</w:t>
      </w:r>
    </w:p>
    <w:p w14:paraId="27D68C47" w14:textId="77777777" w:rsidR="000A4BF2" w:rsidRDefault="00000000">
      <w:pPr>
        <w:spacing w:before="243"/>
        <w:ind w:left="1219" w:right="1231"/>
        <w:rPr>
          <w:rFonts w:ascii="Arial MT"/>
          <w:sz w:val="24"/>
        </w:rPr>
      </w:pPr>
      <w:r>
        <w:rPr>
          <w:rFonts w:ascii="Arial MT"/>
          <w:b/>
          <w:bCs/>
          <w:color w:val="1F2021"/>
          <w:sz w:val="24"/>
        </w:rPr>
        <w:t>Bootstrap</w:t>
      </w:r>
      <w:r>
        <w:rPr>
          <w:rFonts w:ascii="Arial MT"/>
          <w:color w:val="1F2021"/>
          <w:sz w:val="24"/>
        </w:rPr>
        <w:t xml:space="preserve"> is an HTML, CSS and JS library that focuses on simplifying the</w:t>
      </w:r>
      <w:r>
        <w:rPr>
          <w:rFonts w:ascii="Arial MT"/>
          <w:color w:val="1F2021"/>
          <w:spacing w:val="1"/>
          <w:sz w:val="24"/>
        </w:rPr>
        <w:t xml:space="preserve"> </w:t>
      </w:r>
      <w:r>
        <w:rPr>
          <w:rFonts w:ascii="Arial MT"/>
          <w:color w:val="1F2021"/>
          <w:sz w:val="24"/>
        </w:rPr>
        <w:t xml:space="preserve">development of informative web pages (as opposed to </w:t>
      </w:r>
      <w:hyperlink r:id="rId77">
        <w:r w:rsidR="000A4BF2">
          <w:rPr>
            <w:rFonts w:ascii="Arial MT"/>
            <w:color w:val="3366CC"/>
            <w:sz w:val="24"/>
            <w:u w:val="single" w:color="3366CC"/>
          </w:rPr>
          <w:t>web applications</w:t>
        </w:r>
      </w:hyperlink>
      <w:r>
        <w:rPr>
          <w:rFonts w:ascii="Arial MT"/>
          <w:color w:val="1F2021"/>
          <w:sz w:val="24"/>
        </w:rPr>
        <w:t>). The primary</w:t>
      </w:r>
      <w:r>
        <w:rPr>
          <w:rFonts w:ascii="Arial MT"/>
          <w:color w:val="1F2021"/>
          <w:spacing w:val="-64"/>
          <w:sz w:val="24"/>
        </w:rPr>
        <w:t xml:space="preserve"> </w:t>
      </w:r>
      <w:r>
        <w:rPr>
          <w:rFonts w:ascii="Arial MT"/>
          <w:color w:val="1F2021"/>
          <w:sz w:val="24"/>
        </w:rPr>
        <w:t>purpose of adding it to a web project is to apply Bootstrap's choices of color, size, font</w:t>
      </w:r>
      <w:r>
        <w:rPr>
          <w:rFonts w:ascii="Arial MT"/>
          <w:color w:val="1F2021"/>
          <w:spacing w:val="-64"/>
          <w:sz w:val="24"/>
        </w:rPr>
        <w:t xml:space="preserve"> </w:t>
      </w:r>
      <w:r>
        <w:rPr>
          <w:rFonts w:ascii="Arial MT"/>
          <w:color w:val="1F2021"/>
          <w:sz w:val="24"/>
        </w:rPr>
        <w:t>and layout to that project. As such, the primary factor is whether the developers in</w:t>
      </w:r>
      <w:r>
        <w:rPr>
          <w:rFonts w:ascii="Arial MT"/>
          <w:color w:val="1F2021"/>
          <w:spacing w:val="1"/>
          <w:sz w:val="24"/>
        </w:rPr>
        <w:t xml:space="preserve"> </w:t>
      </w:r>
      <w:r>
        <w:rPr>
          <w:rFonts w:ascii="Arial MT"/>
          <w:color w:val="1F2021"/>
          <w:sz w:val="24"/>
        </w:rPr>
        <w:t>charge find those choices to their liking. Once added to a project, Bootstrap provides</w:t>
      </w:r>
      <w:r>
        <w:rPr>
          <w:rFonts w:ascii="Arial MT"/>
          <w:color w:val="1F2021"/>
          <w:spacing w:val="1"/>
          <w:sz w:val="24"/>
        </w:rPr>
        <w:t xml:space="preserve"> </w:t>
      </w:r>
      <w:r>
        <w:rPr>
          <w:rFonts w:ascii="Arial MT"/>
          <w:color w:val="1F2021"/>
          <w:sz w:val="24"/>
        </w:rPr>
        <w:t xml:space="preserve">basic style definitions for all </w:t>
      </w:r>
      <w:hyperlink r:id="rId78">
        <w:r w:rsidR="000A4BF2">
          <w:rPr>
            <w:rFonts w:ascii="Arial MT"/>
            <w:color w:val="3366CC"/>
            <w:sz w:val="24"/>
            <w:u w:val="single" w:color="3366CC"/>
          </w:rPr>
          <w:t>HTML elements</w:t>
        </w:r>
      </w:hyperlink>
      <w:r>
        <w:rPr>
          <w:rFonts w:ascii="Arial MT"/>
          <w:color w:val="1F2021"/>
          <w:sz w:val="24"/>
        </w:rPr>
        <w:t>. The result is a uniform appearance for</w:t>
      </w:r>
      <w:r>
        <w:rPr>
          <w:rFonts w:ascii="Arial MT"/>
          <w:color w:val="1F2021"/>
          <w:spacing w:val="1"/>
          <w:sz w:val="24"/>
        </w:rPr>
        <w:t xml:space="preserve"> </w:t>
      </w:r>
      <w:r>
        <w:rPr>
          <w:rFonts w:ascii="Arial MT"/>
          <w:color w:val="1F2021"/>
          <w:sz w:val="24"/>
        </w:rPr>
        <w:t xml:space="preserve">prose, tables and form elements across </w:t>
      </w:r>
      <w:hyperlink r:id="rId79">
        <w:r w:rsidR="000A4BF2">
          <w:rPr>
            <w:rFonts w:ascii="Arial MT"/>
            <w:color w:val="3366CC"/>
            <w:sz w:val="24"/>
            <w:u w:val="single" w:color="3366CC"/>
          </w:rPr>
          <w:t>web browsers</w:t>
        </w:r>
      </w:hyperlink>
      <w:r>
        <w:rPr>
          <w:rFonts w:ascii="Arial MT"/>
          <w:color w:val="1F2021"/>
          <w:sz w:val="24"/>
        </w:rPr>
        <w:t>. In addition, developers can</w:t>
      </w:r>
      <w:r>
        <w:rPr>
          <w:rFonts w:ascii="Arial MT"/>
          <w:color w:val="1F2021"/>
          <w:spacing w:val="1"/>
          <w:sz w:val="24"/>
        </w:rPr>
        <w:t xml:space="preserve"> </w:t>
      </w:r>
      <w:r>
        <w:rPr>
          <w:rFonts w:ascii="Arial MT"/>
          <w:color w:val="1F2021"/>
          <w:sz w:val="24"/>
        </w:rPr>
        <w:t>take advantage of CSS classes defined in Bootstrap to further customize the</w:t>
      </w:r>
      <w:r>
        <w:rPr>
          <w:rFonts w:ascii="Arial MT"/>
          <w:color w:val="1F2021"/>
          <w:spacing w:val="1"/>
          <w:sz w:val="24"/>
        </w:rPr>
        <w:t xml:space="preserve"> </w:t>
      </w:r>
      <w:r>
        <w:rPr>
          <w:rFonts w:ascii="Arial MT"/>
          <w:color w:val="1F2021"/>
          <w:sz w:val="24"/>
        </w:rPr>
        <w:t>appearance of their contents. For example, Bootstrap has provisioned for light- and</w:t>
      </w:r>
      <w:r>
        <w:rPr>
          <w:rFonts w:ascii="Arial MT"/>
          <w:color w:val="1F2021"/>
          <w:spacing w:val="1"/>
          <w:sz w:val="24"/>
        </w:rPr>
        <w:t xml:space="preserve"> </w:t>
      </w:r>
      <w:r>
        <w:rPr>
          <w:rFonts w:ascii="Arial MT"/>
          <w:color w:val="1F2021"/>
          <w:sz w:val="24"/>
        </w:rPr>
        <w:t xml:space="preserve">dark-colored tables, page headings, more prominent </w:t>
      </w:r>
      <w:hyperlink r:id="rId80">
        <w:r w:rsidR="000A4BF2">
          <w:rPr>
            <w:rFonts w:ascii="Arial MT"/>
            <w:color w:val="3366CC"/>
            <w:sz w:val="24"/>
            <w:u w:val="single" w:color="3366CC"/>
          </w:rPr>
          <w:t>pull quotes</w:t>
        </w:r>
      </w:hyperlink>
      <w:r>
        <w:rPr>
          <w:rFonts w:ascii="Arial MT"/>
          <w:color w:val="1F2021"/>
          <w:sz w:val="24"/>
        </w:rPr>
        <w:t>, and text with a</w:t>
      </w:r>
      <w:r>
        <w:rPr>
          <w:rFonts w:ascii="Arial MT"/>
          <w:color w:val="1F2021"/>
          <w:spacing w:val="1"/>
          <w:sz w:val="24"/>
        </w:rPr>
        <w:t xml:space="preserve"> </w:t>
      </w:r>
      <w:r>
        <w:rPr>
          <w:rFonts w:ascii="Arial MT"/>
          <w:color w:val="1F2021"/>
          <w:sz w:val="24"/>
        </w:rPr>
        <w:t>highlight.</w:t>
      </w:r>
    </w:p>
    <w:p w14:paraId="6CD05AC1" w14:textId="77777777" w:rsidR="000A4BF2" w:rsidRDefault="000A4BF2">
      <w:pPr>
        <w:pStyle w:val="BodyText"/>
        <w:rPr>
          <w:rFonts w:ascii="Arial MT"/>
          <w:sz w:val="26"/>
        </w:rPr>
      </w:pPr>
    </w:p>
    <w:p w14:paraId="10368B96" w14:textId="77777777" w:rsidR="000A4BF2" w:rsidRDefault="000A4BF2">
      <w:pPr>
        <w:pStyle w:val="BodyText"/>
        <w:spacing w:before="9"/>
        <w:rPr>
          <w:rFonts w:ascii="Arial MT"/>
          <w:sz w:val="37"/>
        </w:rPr>
      </w:pPr>
    </w:p>
    <w:p w14:paraId="1795BB82" w14:textId="77777777" w:rsidR="000A4BF2" w:rsidRDefault="00000000">
      <w:pPr>
        <w:ind w:left="198"/>
        <w:jc w:val="center"/>
        <w:rPr>
          <w:sz w:val="23"/>
        </w:rPr>
      </w:pPr>
      <w:r>
        <w:rPr>
          <w:sz w:val="23"/>
        </w:rPr>
        <w:t>2</w:t>
      </w:r>
    </w:p>
    <w:p w14:paraId="66471EAD" w14:textId="77777777" w:rsidR="000A4BF2" w:rsidRDefault="000A4BF2">
      <w:pPr>
        <w:jc w:val="center"/>
        <w:rPr>
          <w:sz w:val="23"/>
        </w:rPr>
        <w:sectPr w:rsidR="000A4BF2">
          <w:pgSz w:w="11900" w:h="16840"/>
          <w:pgMar w:top="56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5170B261" w14:textId="77777777" w:rsidR="000A4BF2" w:rsidRDefault="000A4BF2">
      <w:pPr>
        <w:pStyle w:val="BodyText"/>
        <w:spacing w:before="10"/>
        <w:rPr>
          <w:sz w:val="7"/>
        </w:rPr>
      </w:pPr>
    </w:p>
    <w:p w14:paraId="6B7823C7" w14:textId="52287472" w:rsidR="000A4BF2" w:rsidRDefault="000F4DCC">
      <w:pPr>
        <w:pStyle w:val="BodyText"/>
        <w:spacing w:line="20" w:lineRule="exact"/>
        <w:ind w:left="1206"/>
        <w:rPr>
          <w:sz w:val="2"/>
        </w:rPr>
      </w:pPr>
      <w:r>
        <w:rPr>
          <w:noProof/>
          <w:sz w:val="2"/>
        </w:rPr>
        <mc:AlternateContent>
          <mc:Choice Requires="wpg">
            <w:drawing>
              <wp:inline distT="0" distB="0" distL="0" distR="0" wp14:anchorId="34B3BBF8" wp14:editId="7C8695A9">
                <wp:extent cx="5791835" cy="5080"/>
                <wp:effectExtent l="13335" t="10160" r="5080" b="3810"/>
                <wp:docPr id="114197207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835" cy="5080"/>
                          <a:chOff x="0" y="0"/>
                          <a:chExt cx="9121" cy="8"/>
                        </a:xfrm>
                      </wpg:grpSpPr>
                      <wps:wsp>
                        <wps:cNvPr id="1829356242" name="Line 5"/>
                        <wps:cNvCnPr>
                          <a:cxnSpLocks noChangeShapeType="1"/>
                        </wps:cNvCnPr>
                        <wps:spPr bwMode="auto">
                          <a:xfrm>
                            <a:off x="0" y="4"/>
                            <a:ext cx="9121" cy="0"/>
                          </a:xfrm>
                          <a:prstGeom prst="line">
                            <a:avLst/>
                          </a:prstGeom>
                          <a:noFill/>
                          <a:ln w="480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398EB49" id="Group 4" o:spid="_x0000_s1026" style="width:456.05pt;height:.4pt;mso-position-horizontal-relative:char;mso-position-vertical-relative:line" coordsize="91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">
                <v:line id="Line 5" o:spid="_x0000_s1027" style="position:absolute;visibility:visible;mso-wrap-style:square" from="0,4" to="9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" strokeweight=".1334mm"/>
                <w10:anchorlock/>
              </v:group>
            </w:pict>
          </mc:Fallback>
        </mc:AlternateContent>
      </w:r>
    </w:p>
    <w:p w14:paraId="7B0182C0" w14:textId="77777777" w:rsidR="000A4BF2" w:rsidRDefault="00000000">
      <w:pPr>
        <w:tabs>
          <w:tab w:val="left" w:pos="8049"/>
        </w:tabs>
        <w:ind w:left="1219"/>
        <w:rPr>
          <w:i/>
          <w:sz w:val="23"/>
        </w:rPr>
      </w:pP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0401EA87" w14:textId="77777777" w:rsidR="000A4BF2" w:rsidRDefault="000A4BF2">
      <w:pPr>
        <w:pStyle w:val="BodyText"/>
        <w:rPr>
          <w:i/>
          <w:sz w:val="26"/>
        </w:rPr>
      </w:pPr>
    </w:p>
    <w:p w14:paraId="588EEA60" w14:textId="77777777" w:rsidR="000A4BF2" w:rsidRDefault="000A4BF2">
      <w:pPr>
        <w:pStyle w:val="BodyText"/>
        <w:rPr>
          <w:i/>
          <w:sz w:val="26"/>
        </w:rPr>
      </w:pPr>
    </w:p>
    <w:p w14:paraId="7DC23A97" w14:textId="77777777" w:rsidR="000A4BF2" w:rsidRDefault="000A4BF2">
      <w:pPr>
        <w:pStyle w:val="BodyText"/>
        <w:rPr>
          <w:i/>
          <w:sz w:val="26"/>
        </w:rPr>
      </w:pPr>
    </w:p>
    <w:p w14:paraId="1F4EAB44" w14:textId="77777777" w:rsidR="000A4BF2" w:rsidRDefault="000A4BF2">
      <w:pPr>
        <w:pStyle w:val="BodyText"/>
        <w:rPr>
          <w:i/>
          <w:sz w:val="26"/>
        </w:rPr>
      </w:pPr>
    </w:p>
    <w:p w14:paraId="280D25A6" w14:textId="77777777" w:rsidR="000A4BF2" w:rsidRDefault="00000000">
      <w:pPr>
        <w:pStyle w:val="ListParagraph"/>
        <w:numPr>
          <w:ilvl w:val="1"/>
          <w:numId w:val="1"/>
        </w:numPr>
        <w:tabs>
          <w:tab w:val="left" w:pos="1712"/>
        </w:tabs>
        <w:spacing w:before="187"/>
        <w:ind w:left="1711" w:hanging="493"/>
        <w:rPr>
          <w:sz w:val="28"/>
        </w:rPr>
      </w:pPr>
      <w:r>
        <w:rPr>
          <w:sz w:val="28"/>
        </w:rPr>
        <w:t>JAVASCRIPT</w:t>
      </w:r>
    </w:p>
    <w:p w14:paraId="1B6A11E5" w14:textId="77777777" w:rsidR="000A4BF2" w:rsidRDefault="000A4BF2">
      <w:pPr>
        <w:pStyle w:val="BodyText"/>
        <w:spacing w:before="3"/>
        <w:rPr>
          <w:sz w:val="30"/>
        </w:rPr>
      </w:pPr>
    </w:p>
    <w:p w14:paraId="4F3D47B2" w14:textId="390E50E0" w:rsidR="000A4BF2" w:rsidRDefault="000F4DCC">
      <w:pPr>
        <w:ind w:left="1219" w:right="1383"/>
        <w:rPr>
          <w:rFonts w:ascii="Arial MT"/>
          <w:sz w:val="24"/>
        </w:rPr>
      </w:pPr>
      <w:r>
        <w:rPr>
          <w:noProof/>
        </w:rPr>
        <mc:AlternateContent>
          <mc:Choice Requires="wps">
            <w:drawing>
              <wp:anchor distT="0" distB="0" distL="114300" distR="114300" simplePos="0" relativeHeight="251656704" behindDoc="1" locked="0" layoutInCell="1" allowOverlap="1" wp14:anchorId="7F8BE179" wp14:editId="773EA35E">
                <wp:simplePos x="0" y="0"/>
                <wp:positionH relativeFrom="page">
                  <wp:posOffset>5109210</wp:posOffset>
                </wp:positionH>
                <wp:positionV relativeFrom="paragraph">
                  <wp:posOffset>628650</wp:posOffset>
                </wp:positionV>
                <wp:extent cx="168910" cy="7620"/>
                <wp:effectExtent l="3810" t="0" r="0" b="3175"/>
                <wp:wrapNone/>
                <wp:docPr id="112907935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
                        </a:xfrm>
                        <a:prstGeom prst="rect">
                          <a:avLst/>
                        </a:prstGeom>
                        <a:solidFill>
                          <a:srgbClr val="33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86AB6" id="Rectangle 6" o:spid="_x0000_s1026" style="position:absolute;margin-left:402.3pt;margin-top:49.5pt;width:13.3pt;height:.6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" fillcolor="#36c" stroked="f">
                <w10:wrap anchorx="page"/>
              </v:rect>
            </w:pict>
          </mc:Fallback>
        </mc:AlternateContent>
      </w:r>
      <w:r>
        <w:rPr>
          <w:rFonts w:ascii="Arial"/>
          <w:b/>
          <w:color w:val="1F2021"/>
          <w:sz w:val="24"/>
        </w:rPr>
        <w:t xml:space="preserve">JavaScript </w:t>
      </w:r>
      <w:r>
        <w:rPr>
          <w:rFonts w:ascii="Arial MT"/>
          <w:color w:val="1F2021"/>
          <w:sz w:val="24"/>
        </w:rPr>
        <w:t xml:space="preserve">, often abbreviated as </w:t>
      </w:r>
      <w:r>
        <w:rPr>
          <w:rFonts w:ascii="Arial"/>
          <w:b/>
          <w:color w:val="1F2021"/>
          <w:sz w:val="24"/>
        </w:rPr>
        <w:t>JS</w:t>
      </w:r>
      <w:r>
        <w:rPr>
          <w:rFonts w:ascii="Arial MT"/>
          <w:color w:val="1F2021"/>
          <w:sz w:val="24"/>
        </w:rPr>
        <w:t xml:space="preserve">, is a </w:t>
      </w:r>
      <w:hyperlink r:id="rId81">
        <w:r>
          <w:rPr>
            <w:rFonts w:ascii="Arial MT"/>
            <w:color w:val="3366CC"/>
            <w:sz w:val="24"/>
            <w:u w:val="single" w:color="3366CC"/>
          </w:rPr>
          <w:t>programming language</w:t>
        </w:r>
        <w:r>
          <w:rPr>
            <w:rFonts w:ascii="Arial MT"/>
            <w:color w:val="3366CC"/>
            <w:sz w:val="24"/>
          </w:rPr>
          <w:t xml:space="preserve"> </w:t>
        </w:r>
      </w:hyperlink>
      <w:r>
        <w:rPr>
          <w:rFonts w:ascii="Arial MT"/>
          <w:color w:val="1F2021"/>
          <w:sz w:val="24"/>
        </w:rPr>
        <w:t>and core</w:t>
      </w:r>
      <w:r>
        <w:rPr>
          <w:rFonts w:ascii="Arial MT"/>
          <w:color w:val="1F2021"/>
          <w:spacing w:val="1"/>
          <w:sz w:val="24"/>
        </w:rPr>
        <w:t xml:space="preserve"> </w:t>
      </w:r>
      <w:r>
        <w:rPr>
          <w:rFonts w:ascii="Arial MT"/>
          <w:color w:val="1F2021"/>
          <w:sz w:val="24"/>
        </w:rPr>
        <w:t xml:space="preserve">technology of </w:t>
      </w:r>
      <w:hyperlink r:id="rId82">
        <w:r>
          <w:rPr>
            <w:rFonts w:ascii="Arial MT"/>
            <w:color w:val="3366CC"/>
            <w:sz w:val="24"/>
            <w:u w:val="single" w:color="3366CC"/>
          </w:rPr>
          <w:t>the Web</w:t>
        </w:r>
      </w:hyperlink>
      <w:r>
        <w:rPr>
          <w:rFonts w:ascii="Arial MT"/>
          <w:color w:val="1F2021"/>
          <w:sz w:val="24"/>
        </w:rPr>
        <w:t xml:space="preserve">, alongside </w:t>
      </w:r>
      <w:hyperlink r:id="rId83">
        <w:r>
          <w:rPr>
            <w:rFonts w:ascii="Arial MT"/>
            <w:color w:val="3366CC"/>
            <w:sz w:val="24"/>
            <w:u w:val="single" w:color="3366CC"/>
          </w:rPr>
          <w:t>HTML</w:t>
        </w:r>
        <w:r>
          <w:rPr>
            <w:rFonts w:ascii="Arial MT"/>
            <w:color w:val="3366CC"/>
            <w:sz w:val="24"/>
          </w:rPr>
          <w:t xml:space="preserve"> </w:t>
        </w:r>
      </w:hyperlink>
      <w:r>
        <w:rPr>
          <w:rFonts w:ascii="Arial MT"/>
          <w:color w:val="1F2021"/>
          <w:sz w:val="24"/>
        </w:rPr>
        <w:t xml:space="preserve">and </w:t>
      </w:r>
      <w:hyperlink r:id="rId84">
        <w:r>
          <w:rPr>
            <w:rFonts w:ascii="Arial MT"/>
            <w:color w:val="3366CC"/>
            <w:sz w:val="24"/>
            <w:u w:val="single" w:color="3366CC"/>
          </w:rPr>
          <w:t>CSS</w:t>
        </w:r>
      </w:hyperlink>
      <w:r>
        <w:rPr>
          <w:rFonts w:ascii="Arial MT"/>
          <w:color w:val="1F2021"/>
          <w:sz w:val="24"/>
        </w:rPr>
        <w:t xml:space="preserve">. 99% of </w:t>
      </w:r>
      <w:hyperlink r:id="rId85">
        <w:r>
          <w:rPr>
            <w:rFonts w:ascii="Arial MT"/>
            <w:color w:val="3366CC"/>
            <w:sz w:val="24"/>
            <w:u w:val="single" w:color="3366CC"/>
          </w:rPr>
          <w:t>websites</w:t>
        </w:r>
        <w:r>
          <w:rPr>
            <w:rFonts w:ascii="Arial MT"/>
            <w:color w:val="3366CC"/>
            <w:sz w:val="24"/>
          </w:rPr>
          <w:t xml:space="preserve"> </w:t>
        </w:r>
      </w:hyperlink>
      <w:r>
        <w:rPr>
          <w:rFonts w:ascii="Arial MT"/>
          <w:color w:val="1F2021"/>
          <w:sz w:val="24"/>
        </w:rPr>
        <w:t>use JavaScript</w:t>
      </w:r>
      <w:r>
        <w:rPr>
          <w:rFonts w:ascii="Arial MT"/>
          <w:color w:val="1F2021"/>
          <w:spacing w:val="1"/>
          <w:sz w:val="24"/>
        </w:rPr>
        <w:t xml:space="preserve"> </w:t>
      </w:r>
      <w:r>
        <w:rPr>
          <w:rFonts w:ascii="Arial MT"/>
          <w:color w:val="1F2021"/>
          <w:sz w:val="24"/>
        </w:rPr>
        <w:t xml:space="preserve">on the </w:t>
      </w:r>
      <w:hyperlink r:id="rId86">
        <w:r>
          <w:rPr>
            <w:rFonts w:ascii="Arial MT"/>
            <w:color w:val="3366CC"/>
            <w:sz w:val="24"/>
            <w:u w:val="single" w:color="3366CC"/>
          </w:rPr>
          <w:t>client</w:t>
        </w:r>
        <w:r>
          <w:rPr>
            <w:rFonts w:ascii="Arial MT"/>
            <w:color w:val="3366CC"/>
            <w:sz w:val="24"/>
          </w:rPr>
          <w:t xml:space="preserve"> </w:t>
        </w:r>
      </w:hyperlink>
      <w:r>
        <w:rPr>
          <w:rFonts w:ascii="Arial MT"/>
          <w:color w:val="1F2021"/>
          <w:sz w:val="24"/>
        </w:rPr>
        <w:t xml:space="preserve">side for </w:t>
      </w:r>
      <w:hyperlink r:id="rId87">
        <w:r>
          <w:rPr>
            <w:rFonts w:ascii="Arial MT"/>
            <w:color w:val="3366CC"/>
            <w:sz w:val="24"/>
            <w:u w:val="single" w:color="3366CC"/>
          </w:rPr>
          <w:t>webpage</w:t>
        </w:r>
        <w:r>
          <w:rPr>
            <w:rFonts w:ascii="Arial MT"/>
            <w:color w:val="3366CC"/>
            <w:sz w:val="24"/>
          </w:rPr>
          <w:t xml:space="preserve"> </w:t>
        </w:r>
      </w:hyperlink>
      <w:r>
        <w:rPr>
          <w:rFonts w:ascii="Arial MT"/>
          <w:color w:val="1F2021"/>
          <w:sz w:val="24"/>
        </w:rPr>
        <w:t xml:space="preserve">behavior. JavaScript is a </w:t>
      </w:r>
      <w:hyperlink r:id="rId88">
        <w:r>
          <w:rPr>
            <w:rFonts w:ascii="Arial MT"/>
            <w:color w:val="3366CC"/>
            <w:sz w:val="24"/>
            <w:u w:val="single" w:color="3366CC"/>
          </w:rPr>
          <w:t>high-level</w:t>
        </w:r>
      </w:hyperlink>
      <w:r>
        <w:rPr>
          <w:rFonts w:ascii="Arial MT"/>
          <w:color w:val="1F2021"/>
          <w:sz w:val="24"/>
        </w:rPr>
        <w:t xml:space="preserve">, often </w:t>
      </w:r>
      <w:hyperlink r:id="rId89">
        <w:r>
          <w:rPr>
            <w:rFonts w:ascii="Arial MT"/>
            <w:color w:val="3366CC"/>
            <w:sz w:val="24"/>
            <w:u w:val="single" w:color="3366CC"/>
          </w:rPr>
          <w:t>just-in-time</w:t>
        </w:r>
      </w:hyperlink>
      <w:r>
        <w:rPr>
          <w:rFonts w:ascii="Arial MT"/>
          <w:color w:val="3366CC"/>
          <w:spacing w:val="1"/>
          <w:sz w:val="24"/>
        </w:rPr>
        <w:t xml:space="preserve"> </w:t>
      </w:r>
      <w:hyperlink r:id="rId90">
        <w:r>
          <w:rPr>
            <w:rFonts w:ascii="Arial MT"/>
            <w:color w:val="3366CC"/>
            <w:sz w:val="24"/>
            <w:u w:val="single" w:color="3366CC"/>
          </w:rPr>
          <w:t>compiled</w:t>
        </w:r>
        <w:r>
          <w:rPr>
            <w:rFonts w:ascii="Arial MT"/>
            <w:color w:val="3366CC"/>
            <w:sz w:val="24"/>
          </w:rPr>
          <w:t xml:space="preserve"> </w:t>
        </w:r>
      </w:hyperlink>
      <w:r>
        <w:rPr>
          <w:rFonts w:ascii="Arial MT"/>
          <w:color w:val="1F2021"/>
          <w:sz w:val="24"/>
        </w:rPr>
        <w:t xml:space="preserve">language that conforms to the </w:t>
      </w:r>
      <w:hyperlink r:id="rId91">
        <w:r>
          <w:rPr>
            <w:rFonts w:ascii="Arial MT"/>
            <w:color w:val="3366CC"/>
            <w:sz w:val="24"/>
            <w:u w:val="single" w:color="3366CC"/>
          </w:rPr>
          <w:t>ECMAScript</w:t>
        </w:r>
        <w:r>
          <w:rPr>
            <w:rFonts w:ascii="Arial MT"/>
            <w:color w:val="3366CC"/>
            <w:sz w:val="24"/>
          </w:rPr>
          <w:t xml:space="preserve"> </w:t>
        </w:r>
      </w:hyperlink>
      <w:r>
        <w:rPr>
          <w:rFonts w:ascii="Arial MT"/>
          <w:color w:val="1F2021"/>
          <w:sz w:val="24"/>
        </w:rPr>
        <w:t>standard.</w:t>
      </w:r>
      <w:hyperlink r:id="rId92" w:anchor="cite_note-tc39-11">
        <w:r>
          <w:rPr>
            <w:rFonts w:ascii="Arial MT"/>
            <w:color w:val="3366CC"/>
            <w:position w:val="8"/>
            <w:sz w:val="16"/>
          </w:rPr>
          <w:t>[11]</w:t>
        </w:r>
      </w:hyperlink>
      <w:r>
        <w:rPr>
          <w:rFonts w:ascii="Arial MT"/>
          <w:color w:val="3366CC"/>
          <w:spacing w:val="1"/>
          <w:position w:val="8"/>
          <w:sz w:val="16"/>
        </w:rPr>
        <w:t xml:space="preserve"> </w:t>
      </w:r>
      <w:r>
        <w:rPr>
          <w:rFonts w:ascii="Arial MT"/>
          <w:color w:val="1F2021"/>
          <w:sz w:val="24"/>
        </w:rPr>
        <w:t xml:space="preserve">It has </w:t>
      </w:r>
      <w:hyperlink r:id="rId93">
        <w:r>
          <w:rPr>
            <w:rFonts w:ascii="Arial MT"/>
            <w:color w:val="3366CC"/>
            <w:sz w:val="24"/>
            <w:u w:val="single" w:color="3366CC"/>
          </w:rPr>
          <w:t>dynamic</w:t>
        </w:r>
      </w:hyperlink>
      <w:r>
        <w:rPr>
          <w:rFonts w:ascii="Arial MT"/>
          <w:color w:val="3366CC"/>
          <w:spacing w:val="1"/>
          <w:sz w:val="24"/>
        </w:rPr>
        <w:t xml:space="preserve"> </w:t>
      </w:r>
      <w:hyperlink r:id="rId94">
        <w:r>
          <w:rPr>
            <w:rFonts w:ascii="Arial MT"/>
            <w:color w:val="3366CC"/>
            <w:sz w:val="24"/>
            <w:u w:val="single" w:color="3366CC"/>
          </w:rPr>
          <w:t>typing</w:t>
        </w:r>
      </w:hyperlink>
      <w:r>
        <w:rPr>
          <w:rFonts w:ascii="Arial MT"/>
          <w:color w:val="1F2021"/>
          <w:sz w:val="24"/>
        </w:rPr>
        <w:t xml:space="preserve">, </w:t>
      </w:r>
      <w:hyperlink r:id="rId95">
        <w:r>
          <w:rPr>
            <w:rFonts w:ascii="Arial MT"/>
            <w:color w:val="3366CC"/>
            <w:sz w:val="24"/>
            <w:u w:val="single" w:color="3366CC"/>
          </w:rPr>
          <w:t>prototype-based</w:t>
        </w:r>
        <w:r>
          <w:rPr>
            <w:rFonts w:ascii="Arial MT"/>
            <w:color w:val="3366CC"/>
            <w:sz w:val="24"/>
          </w:rPr>
          <w:t xml:space="preserve"> </w:t>
        </w:r>
      </w:hyperlink>
      <w:hyperlink r:id="rId96">
        <w:r>
          <w:rPr>
            <w:rFonts w:ascii="Arial MT"/>
            <w:color w:val="3366CC"/>
            <w:sz w:val="24"/>
            <w:u w:val="single" w:color="3366CC"/>
          </w:rPr>
          <w:t>object-orientation</w:t>
        </w:r>
      </w:hyperlink>
      <w:r>
        <w:rPr>
          <w:rFonts w:ascii="Arial MT"/>
          <w:color w:val="1F2021"/>
          <w:sz w:val="24"/>
        </w:rPr>
        <w:t xml:space="preserve">, and </w:t>
      </w:r>
      <w:hyperlink r:id="rId97">
        <w:r>
          <w:rPr>
            <w:rFonts w:ascii="Arial MT"/>
            <w:color w:val="3366CC"/>
            <w:sz w:val="24"/>
            <w:u w:val="single" w:color="3366CC"/>
          </w:rPr>
          <w:t>first-class functions</w:t>
        </w:r>
      </w:hyperlink>
      <w:r>
        <w:rPr>
          <w:rFonts w:ascii="Arial MT"/>
          <w:color w:val="1F2021"/>
          <w:sz w:val="24"/>
        </w:rPr>
        <w:t xml:space="preserve">. It is </w:t>
      </w:r>
      <w:hyperlink r:id="rId98">
        <w:r>
          <w:rPr>
            <w:rFonts w:ascii="Arial MT"/>
            <w:color w:val="3366CC"/>
            <w:sz w:val="24"/>
            <w:u w:val="single" w:color="3366CC"/>
          </w:rPr>
          <w:t>multi-</w:t>
        </w:r>
      </w:hyperlink>
      <w:r>
        <w:rPr>
          <w:rFonts w:ascii="Arial MT"/>
          <w:color w:val="3366CC"/>
          <w:spacing w:val="1"/>
          <w:sz w:val="24"/>
        </w:rPr>
        <w:t xml:space="preserve"> </w:t>
      </w:r>
      <w:hyperlink r:id="rId99">
        <w:r>
          <w:rPr>
            <w:rFonts w:ascii="Arial MT"/>
            <w:color w:val="3366CC"/>
            <w:sz w:val="24"/>
            <w:u w:val="single" w:color="3366CC"/>
          </w:rPr>
          <w:t>paradigm</w:t>
        </w:r>
      </w:hyperlink>
      <w:r>
        <w:rPr>
          <w:rFonts w:ascii="Arial MT"/>
          <w:color w:val="1F2021"/>
          <w:sz w:val="24"/>
        </w:rPr>
        <w:t xml:space="preserve">, supporting </w:t>
      </w:r>
      <w:hyperlink r:id="rId100">
        <w:r>
          <w:rPr>
            <w:rFonts w:ascii="Arial MT"/>
            <w:color w:val="3366CC"/>
            <w:sz w:val="24"/>
            <w:u w:val="single" w:color="3366CC"/>
          </w:rPr>
          <w:t>event-driven</w:t>
        </w:r>
      </w:hyperlink>
      <w:r>
        <w:rPr>
          <w:rFonts w:ascii="Arial MT"/>
          <w:color w:val="1F2021"/>
          <w:sz w:val="24"/>
        </w:rPr>
        <w:t xml:space="preserve">, </w:t>
      </w:r>
      <w:hyperlink r:id="rId101">
        <w:r>
          <w:rPr>
            <w:rFonts w:ascii="Arial MT"/>
            <w:color w:val="3366CC"/>
            <w:sz w:val="24"/>
            <w:u w:val="single" w:color="3366CC"/>
          </w:rPr>
          <w:t>functional</w:t>
        </w:r>
      </w:hyperlink>
      <w:r>
        <w:rPr>
          <w:rFonts w:ascii="Arial MT"/>
          <w:color w:val="1F2021"/>
          <w:sz w:val="24"/>
        </w:rPr>
        <w:t xml:space="preserve">, and </w:t>
      </w:r>
      <w:hyperlink r:id="rId102">
        <w:r>
          <w:rPr>
            <w:rFonts w:ascii="Arial MT"/>
            <w:color w:val="3366CC"/>
            <w:sz w:val="24"/>
            <w:u w:val="single" w:color="3366CC"/>
          </w:rPr>
          <w:t xml:space="preserve">imperative </w:t>
        </w:r>
      </w:hyperlink>
      <w:hyperlink r:id="rId103">
        <w:r>
          <w:rPr>
            <w:rFonts w:ascii="Arial MT"/>
            <w:color w:val="3366CC"/>
            <w:sz w:val="24"/>
            <w:u w:val="single" w:color="3366CC"/>
          </w:rPr>
          <w:t>programming styles</w:t>
        </w:r>
      </w:hyperlink>
      <w:r>
        <w:rPr>
          <w:rFonts w:ascii="Arial MT"/>
          <w:color w:val="1F2021"/>
          <w:sz w:val="24"/>
        </w:rPr>
        <w:t>. It</w:t>
      </w:r>
      <w:r>
        <w:rPr>
          <w:rFonts w:ascii="Arial MT"/>
          <w:color w:val="1F2021"/>
          <w:spacing w:val="-64"/>
          <w:sz w:val="24"/>
        </w:rPr>
        <w:t xml:space="preserve"> </w:t>
      </w:r>
      <w:r>
        <w:rPr>
          <w:rFonts w:ascii="Arial MT"/>
          <w:color w:val="1F2021"/>
          <w:sz w:val="24"/>
        </w:rPr>
        <w:t xml:space="preserve">has </w:t>
      </w:r>
      <w:hyperlink r:id="rId104">
        <w:r>
          <w:rPr>
            <w:rFonts w:ascii="Arial MT"/>
            <w:color w:val="3366CC"/>
            <w:sz w:val="24"/>
            <w:u w:val="single" w:color="3366CC"/>
          </w:rPr>
          <w:t>application programming interfaces</w:t>
        </w:r>
        <w:r>
          <w:rPr>
            <w:rFonts w:ascii="Arial MT"/>
            <w:color w:val="3366CC"/>
            <w:sz w:val="24"/>
          </w:rPr>
          <w:t xml:space="preserve"> </w:t>
        </w:r>
      </w:hyperlink>
      <w:r>
        <w:rPr>
          <w:rFonts w:ascii="Arial MT"/>
          <w:color w:val="1F2021"/>
          <w:sz w:val="24"/>
        </w:rPr>
        <w:t xml:space="preserve">(APIs) for working with text, dates, </w:t>
      </w:r>
      <w:hyperlink r:id="rId105">
        <w:r>
          <w:rPr>
            <w:rFonts w:ascii="Arial MT"/>
            <w:color w:val="3366CC"/>
            <w:sz w:val="24"/>
            <w:u w:val="single" w:color="3366CC"/>
          </w:rPr>
          <w:t>regular</w:t>
        </w:r>
      </w:hyperlink>
      <w:r>
        <w:rPr>
          <w:rFonts w:ascii="Arial MT"/>
          <w:color w:val="3366CC"/>
          <w:spacing w:val="1"/>
          <w:sz w:val="24"/>
        </w:rPr>
        <w:t xml:space="preserve"> </w:t>
      </w:r>
      <w:hyperlink r:id="rId106">
        <w:r>
          <w:rPr>
            <w:rFonts w:ascii="Arial MT"/>
            <w:color w:val="3366CC"/>
            <w:sz w:val="24"/>
            <w:u w:val="single" w:color="3366CC"/>
          </w:rPr>
          <w:t>expressions</w:t>
        </w:r>
      </w:hyperlink>
      <w:r>
        <w:rPr>
          <w:rFonts w:ascii="Arial MT"/>
          <w:color w:val="1F2021"/>
          <w:sz w:val="24"/>
        </w:rPr>
        <w:t xml:space="preserve">, standard </w:t>
      </w:r>
      <w:hyperlink r:id="rId107">
        <w:r>
          <w:rPr>
            <w:rFonts w:ascii="Arial MT"/>
            <w:color w:val="3366CC"/>
            <w:sz w:val="24"/>
            <w:u w:val="single" w:color="3366CC"/>
          </w:rPr>
          <w:t>data structures</w:t>
        </w:r>
      </w:hyperlink>
      <w:r>
        <w:rPr>
          <w:rFonts w:ascii="Arial MT"/>
          <w:color w:val="1F2021"/>
          <w:sz w:val="24"/>
        </w:rPr>
        <w:t xml:space="preserve">, and the </w:t>
      </w:r>
      <w:hyperlink r:id="rId108">
        <w:r>
          <w:rPr>
            <w:rFonts w:ascii="Arial MT"/>
            <w:color w:val="3366CC"/>
            <w:sz w:val="24"/>
            <w:u w:val="single" w:color="3366CC"/>
          </w:rPr>
          <w:t>Document Object Model</w:t>
        </w:r>
        <w:r>
          <w:rPr>
            <w:rFonts w:ascii="Arial MT"/>
            <w:color w:val="3366CC"/>
            <w:sz w:val="24"/>
          </w:rPr>
          <w:t xml:space="preserve"> </w:t>
        </w:r>
      </w:hyperlink>
      <w:r>
        <w:rPr>
          <w:rFonts w:ascii="Arial MT"/>
          <w:color w:val="1F2021"/>
          <w:sz w:val="24"/>
        </w:rPr>
        <w:t>(DOM). The</w:t>
      </w:r>
      <w:r>
        <w:rPr>
          <w:rFonts w:ascii="Arial MT"/>
          <w:color w:val="1F2021"/>
          <w:spacing w:val="-64"/>
          <w:sz w:val="24"/>
        </w:rPr>
        <w:t xml:space="preserve"> </w:t>
      </w:r>
      <w:r>
        <w:rPr>
          <w:rFonts w:ascii="Arial MT"/>
          <w:color w:val="1F2021"/>
          <w:sz w:val="24"/>
        </w:rPr>
        <w:t>ECMAScript</w:t>
      </w:r>
      <w:r>
        <w:rPr>
          <w:rFonts w:ascii="Arial MT"/>
          <w:color w:val="1F2021"/>
          <w:spacing w:val="-1"/>
          <w:sz w:val="24"/>
        </w:rPr>
        <w:t xml:space="preserve"> </w:t>
      </w:r>
      <w:r>
        <w:rPr>
          <w:rFonts w:ascii="Arial MT"/>
          <w:color w:val="1F2021"/>
          <w:sz w:val="24"/>
        </w:rPr>
        <w:t>standard</w:t>
      </w:r>
      <w:r>
        <w:rPr>
          <w:rFonts w:ascii="Arial MT"/>
          <w:color w:val="1F2021"/>
          <w:spacing w:val="-6"/>
          <w:sz w:val="24"/>
        </w:rPr>
        <w:t xml:space="preserve"> </w:t>
      </w:r>
      <w:r>
        <w:rPr>
          <w:rFonts w:ascii="Arial MT"/>
          <w:color w:val="1F2021"/>
          <w:sz w:val="24"/>
        </w:rPr>
        <w:t>does</w:t>
      </w:r>
      <w:r>
        <w:rPr>
          <w:rFonts w:ascii="Arial MT"/>
          <w:color w:val="1F2021"/>
          <w:spacing w:val="-2"/>
          <w:sz w:val="24"/>
        </w:rPr>
        <w:t xml:space="preserve"> </w:t>
      </w:r>
      <w:r>
        <w:rPr>
          <w:rFonts w:ascii="Arial MT"/>
          <w:color w:val="1F2021"/>
          <w:sz w:val="24"/>
        </w:rPr>
        <w:t>not</w:t>
      </w:r>
      <w:r>
        <w:rPr>
          <w:rFonts w:ascii="Arial MT"/>
          <w:color w:val="1F2021"/>
          <w:spacing w:val="-3"/>
          <w:sz w:val="24"/>
        </w:rPr>
        <w:t xml:space="preserve"> </w:t>
      </w:r>
      <w:r>
        <w:rPr>
          <w:rFonts w:ascii="Arial MT"/>
          <w:color w:val="1F2021"/>
          <w:sz w:val="24"/>
        </w:rPr>
        <w:t>include any</w:t>
      </w:r>
      <w:r>
        <w:rPr>
          <w:rFonts w:ascii="Arial MT"/>
          <w:color w:val="1F2021"/>
          <w:spacing w:val="4"/>
          <w:sz w:val="24"/>
        </w:rPr>
        <w:t xml:space="preserve"> </w:t>
      </w:r>
      <w:hyperlink r:id="rId109">
        <w:r>
          <w:rPr>
            <w:rFonts w:ascii="Arial MT"/>
            <w:color w:val="3366CC"/>
            <w:sz w:val="24"/>
            <w:u w:val="single" w:color="3366CC"/>
          </w:rPr>
          <w:t>input/output</w:t>
        </w:r>
        <w:r>
          <w:rPr>
            <w:rFonts w:ascii="Arial MT"/>
            <w:color w:val="3366CC"/>
            <w:spacing w:val="2"/>
            <w:sz w:val="24"/>
          </w:rPr>
          <w:t xml:space="preserve"> </w:t>
        </w:r>
      </w:hyperlink>
      <w:r>
        <w:rPr>
          <w:rFonts w:ascii="Arial MT"/>
          <w:color w:val="1F2021"/>
          <w:sz w:val="24"/>
        </w:rPr>
        <w:t>(I/O),</w:t>
      </w:r>
      <w:r>
        <w:rPr>
          <w:rFonts w:ascii="Arial MT"/>
          <w:color w:val="1F2021"/>
          <w:spacing w:val="-1"/>
          <w:sz w:val="24"/>
        </w:rPr>
        <w:t xml:space="preserve"> </w:t>
      </w:r>
      <w:r>
        <w:rPr>
          <w:rFonts w:ascii="Arial MT"/>
          <w:color w:val="1F2021"/>
          <w:sz w:val="24"/>
        </w:rPr>
        <w:t>such</w:t>
      </w:r>
    </w:p>
    <w:p w14:paraId="7CF458C5" w14:textId="77777777" w:rsidR="000A4BF2" w:rsidRDefault="00000000">
      <w:pPr>
        <w:ind w:left="1219" w:right="1636"/>
        <w:rPr>
          <w:rFonts w:ascii="Arial MT"/>
          <w:sz w:val="24"/>
        </w:rPr>
      </w:pPr>
      <w:r>
        <w:rPr>
          <w:rFonts w:ascii="Arial MT"/>
          <w:color w:val="1F2021"/>
          <w:sz w:val="24"/>
        </w:rPr>
        <w:t xml:space="preserve">as </w:t>
      </w:r>
      <w:hyperlink r:id="rId110">
        <w:r w:rsidR="000A4BF2">
          <w:rPr>
            <w:rFonts w:ascii="Arial MT"/>
            <w:color w:val="3366CC"/>
            <w:sz w:val="24"/>
            <w:u w:val="single" w:color="3366CC"/>
          </w:rPr>
          <w:t>networking</w:t>
        </w:r>
      </w:hyperlink>
      <w:r>
        <w:rPr>
          <w:rFonts w:ascii="Arial MT"/>
          <w:color w:val="1F2021"/>
          <w:sz w:val="24"/>
        </w:rPr>
        <w:t xml:space="preserve">, </w:t>
      </w:r>
      <w:hyperlink r:id="rId111">
        <w:r w:rsidR="000A4BF2">
          <w:rPr>
            <w:rFonts w:ascii="Arial MT"/>
            <w:color w:val="3366CC"/>
            <w:sz w:val="24"/>
            <w:u w:val="single" w:color="3366CC"/>
          </w:rPr>
          <w:t>storage</w:t>
        </w:r>
      </w:hyperlink>
      <w:r>
        <w:rPr>
          <w:rFonts w:ascii="Arial MT"/>
          <w:color w:val="1F2021"/>
          <w:sz w:val="24"/>
        </w:rPr>
        <w:t xml:space="preserve">, or </w:t>
      </w:r>
      <w:hyperlink r:id="rId112">
        <w:r w:rsidR="000A4BF2">
          <w:rPr>
            <w:rFonts w:ascii="Arial MT"/>
            <w:color w:val="3366CC"/>
            <w:sz w:val="24"/>
            <w:u w:val="single" w:color="3366CC"/>
          </w:rPr>
          <w:t>graphics</w:t>
        </w:r>
        <w:r w:rsidR="000A4BF2">
          <w:rPr>
            <w:rFonts w:ascii="Arial MT"/>
            <w:color w:val="3366CC"/>
            <w:sz w:val="24"/>
          </w:rPr>
          <w:t xml:space="preserve"> </w:t>
        </w:r>
      </w:hyperlink>
      <w:r>
        <w:rPr>
          <w:rFonts w:ascii="Arial MT"/>
          <w:color w:val="1F2021"/>
          <w:sz w:val="24"/>
        </w:rPr>
        <w:t>facilities. In practice, the web browser or other</w:t>
      </w:r>
      <w:r>
        <w:rPr>
          <w:rFonts w:ascii="Arial MT"/>
          <w:color w:val="1F2021"/>
          <w:spacing w:val="-64"/>
          <w:sz w:val="24"/>
        </w:rPr>
        <w:t xml:space="preserve"> </w:t>
      </w:r>
      <w:r>
        <w:rPr>
          <w:rFonts w:ascii="Arial MT"/>
          <w:color w:val="1F2021"/>
          <w:sz w:val="24"/>
        </w:rPr>
        <w:t>runtime</w:t>
      </w:r>
      <w:r>
        <w:rPr>
          <w:rFonts w:ascii="Arial MT"/>
          <w:color w:val="1F2021"/>
          <w:spacing w:val="-1"/>
          <w:sz w:val="24"/>
        </w:rPr>
        <w:t xml:space="preserve"> </w:t>
      </w:r>
      <w:r>
        <w:rPr>
          <w:rFonts w:ascii="Arial MT"/>
          <w:color w:val="1F2021"/>
          <w:sz w:val="24"/>
        </w:rPr>
        <w:t>system</w:t>
      </w:r>
      <w:r>
        <w:rPr>
          <w:rFonts w:ascii="Arial MT"/>
          <w:color w:val="1F2021"/>
          <w:spacing w:val="-1"/>
          <w:sz w:val="24"/>
        </w:rPr>
        <w:t xml:space="preserve"> </w:t>
      </w:r>
      <w:r>
        <w:rPr>
          <w:rFonts w:ascii="Arial MT"/>
          <w:color w:val="1F2021"/>
          <w:sz w:val="24"/>
        </w:rPr>
        <w:t>provides JavaScript APIs</w:t>
      </w:r>
      <w:r>
        <w:rPr>
          <w:rFonts w:ascii="Arial MT"/>
          <w:color w:val="1F2021"/>
          <w:spacing w:val="-1"/>
          <w:sz w:val="24"/>
        </w:rPr>
        <w:t xml:space="preserve"> </w:t>
      </w:r>
      <w:r>
        <w:rPr>
          <w:rFonts w:ascii="Arial MT"/>
          <w:color w:val="1F2021"/>
          <w:sz w:val="24"/>
        </w:rPr>
        <w:t>for I/O.</w:t>
      </w:r>
    </w:p>
    <w:p w14:paraId="44FE66FE" w14:textId="77777777" w:rsidR="000A4BF2" w:rsidRDefault="00000000">
      <w:pPr>
        <w:spacing w:before="116"/>
        <w:ind w:left="1219" w:right="1529"/>
        <w:rPr>
          <w:rFonts w:ascii="Arial" w:hAnsi="Arial" w:cs="Arial"/>
          <w:sz w:val="24"/>
        </w:rPr>
      </w:pPr>
      <w:r>
        <w:rPr>
          <w:rFonts w:ascii="Arial MT"/>
          <w:color w:val="1F2021"/>
          <w:sz w:val="24"/>
        </w:rPr>
        <w:t xml:space="preserve">Although </w:t>
      </w:r>
      <w:hyperlink r:id="rId113">
        <w:r w:rsidR="000A4BF2">
          <w:rPr>
            <w:rFonts w:ascii="Arial MT"/>
            <w:color w:val="3366CC"/>
            <w:sz w:val="24"/>
            <w:u w:val="single" w:color="3366CC"/>
          </w:rPr>
          <w:t>Java</w:t>
        </w:r>
        <w:r w:rsidR="000A4BF2">
          <w:rPr>
            <w:rFonts w:ascii="Arial MT"/>
            <w:color w:val="3366CC"/>
            <w:sz w:val="24"/>
          </w:rPr>
          <w:t xml:space="preserve"> </w:t>
        </w:r>
      </w:hyperlink>
      <w:r>
        <w:rPr>
          <w:rFonts w:ascii="Arial MT"/>
          <w:color w:val="1F2021"/>
          <w:sz w:val="24"/>
        </w:rPr>
        <w:t xml:space="preserve">and JavaScript are similar in name, </w:t>
      </w:r>
      <w:hyperlink r:id="rId114">
        <w:r w:rsidR="000A4BF2">
          <w:rPr>
            <w:rFonts w:ascii="Arial MT"/>
            <w:color w:val="3366CC"/>
            <w:sz w:val="24"/>
            <w:u w:val="single" w:color="3366CC"/>
          </w:rPr>
          <w:t>syntax</w:t>
        </w:r>
      </w:hyperlink>
      <w:r>
        <w:rPr>
          <w:rFonts w:ascii="Arial MT"/>
          <w:color w:val="1F2021"/>
          <w:sz w:val="24"/>
        </w:rPr>
        <w:t xml:space="preserve">, and respective </w:t>
      </w:r>
      <w:hyperlink r:id="rId115">
        <w:r w:rsidR="000A4BF2">
          <w:rPr>
            <w:rFonts w:ascii="Arial MT"/>
            <w:color w:val="3366CC"/>
            <w:sz w:val="24"/>
            <w:u w:val="single" w:color="3366CC"/>
          </w:rPr>
          <w:t>standard</w:t>
        </w:r>
      </w:hyperlink>
      <w:r>
        <w:rPr>
          <w:rFonts w:ascii="Arial MT"/>
          <w:color w:val="3366CC"/>
          <w:spacing w:val="-64"/>
          <w:sz w:val="24"/>
        </w:rPr>
        <w:t xml:space="preserve"> </w:t>
      </w:r>
      <w:hyperlink r:id="rId116">
        <w:r w:rsidR="000A4BF2">
          <w:rPr>
            <w:rFonts w:ascii="Arial MT"/>
            <w:color w:val="3366CC"/>
            <w:sz w:val="24"/>
            <w:u w:val="single" w:color="3366CC"/>
          </w:rPr>
          <w:t>libraries</w:t>
        </w:r>
      </w:hyperlink>
      <w:r>
        <w:rPr>
          <w:rFonts w:ascii="Arial MT"/>
          <w:color w:val="1F2021"/>
          <w:sz w:val="24"/>
        </w:rPr>
        <w:t>,</w:t>
      </w:r>
      <w:r>
        <w:rPr>
          <w:rFonts w:ascii="Arial MT"/>
          <w:color w:val="1F2021"/>
          <w:spacing w:val="-1"/>
          <w:sz w:val="24"/>
        </w:rPr>
        <w:t xml:space="preserve"> </w:t>
      </w:r>
      <w:r>
        <w:rPr>
          <w:rFonts w:ascii="Arial MT"/>
          <w:color w:val="1F2021"/>
          <w:sz w:val="24"/>
        </w:rPr>
        <w:t>the</w:t>
      </w:r>
      <w:r>
        <w:rPr>
          <w:rFonts w:ascii="Arial MT"/>
          <w:color w:val="1F2021"/>
          <w:spacing w:val="-2"/>
          <w:sz w:val="24"/>
        </w:rPr>
        <w:t xml:space="preserve"> </w:t>
      </w:r>
      <w:r>
        <w:rPr>
          <w:rFonts w:ascii="Arial MT"/>
          <w:color w:val="1F2021"/>
          <w:sz w:val="24"/>
        </w:rPr>
        <w:t>two</w:t>
      </w:r>
      <w:r>
        <w:rPr>
          <w:rFonts w:ascii="Arial MT"/>
          <w:color w:val="1F2021"/>
          <w:spacing w:val="-1"/>
          <w:sz w:val="24"/>
        </w:rPr>
        <w:t xml:space="preserve"> </w:t>
      </w:r>
      <w:r>
        <w:rPr>
          <w:rFonts w:ascii="Arial MT"/>
          <w:color w:val="1F2021"/>
          <w:sz w:val="24"/>
        </w:rPr>
        <w:t>languages</w:t>
      </w:r>
      <w:r>
        <w:rPr>
          <w:rFonts w:ascii="Arial MT"/>
          <w:color w:val="1F2021"/>
          <w:spacing w:val="-2"/>
          <w:sz w:val="24"/>
        </w:rPr>
        <w:t xml:space="preserve"> </w:t>
      </w:r>
      <w:r>
        <w:rPr>
          <w:rFonts w:ascii="Arial MT"/>
          <w:color w:val="1F2021"/>
          <w:sz w:val="24"/>
        </w:rPr>
        <w:t>are distinct</w:t>
      </w:r>
      <w:r>
        <w:rPr>
          <w:rFonts w:ascii="Arial MT"/>
          <w:color w:val="1F2021"/>
          <w:spacing w:val="-1"/>
          <w:sz w:val="24"/>
        </w:rPr>
        <w:t xml:space="preserve"> </w:t>
      </w:r>
      <w:r>
        <w:rPr>
          <w:rFonts w:ascii="Arial MT"/>
          <w:color w:val="1F2021"/>
          <w:sz w:val="24"/>
        </w:rPr>
        <w:t>and</w:t>
      </w:r>
      <w:r>
        <w:rPr>
          <w:rFonts w:ascii="Arial MT"/>
          <w:color w:val="1F2021"/>
          <w:spacing w:val="-2"/>
          <w:sz w:val="24"/>
        </w:rPr>
        <w:t xml:space="preserve"> </w:t>
      </w:r>
      <w:r>
        <w:rPr>
          <w:rFonts w:ascii="Arial MT"/>
          <w:color w:val="1F2021"/>
          <w:sz w:val="24"/>
        </w:rPr>
        <w:t>differ greatly</w:t>
      </w:r>
      <w:r>
        <w:rPr>
          <w:rFonts w:ascii="Arial MT"/>
          <w:color w:val="1F2021"/>
          <w:spacing w:val="-1"/>
          <w:sz w:val="24"/>
        </w:rPr>
        <w:t xml:space="preserve"> </w:t>
      </w:r>
      <w:r>
        <w:rPr>
          <w:rFonts w:ascii="Arial MT"/>
          <w:color w:val="1F2021"/>
          <w:sz w:val="24"/>
        </w:rPr>
        <w:t>i</w:t>
      </w:r>
      <w:r>
        <w:rPr>
          <w:rFonts w:ascii="Arial" w:hAnsi="Arial" w:cs="Arial"/>
          <w:color w:val="1F2021"/>
          <w:sz w:val="24"/>
        </w:rPr>
        <w:t>n design.</w:t>
      </w:r>
    </w:p>
    <w:p w14:paraId="6EC1E7A0" w14:textId="77777777" w:rsidR="000A4BF2" w:rsidRDefault="000A4BF2">
      <w:pPr>
        <w:pStyle w:val="BodyText"/>
        <w:rPr>
          <w:rFonts w:ascii="Arial" w:hAnsi="Arial" w:cs="Arial"/>
          <w:sz w:val="20"/>
        </w:rPr>
      </w:pPr>
    </w:p>
    <w:p w14:paraId="1FDFDEA9" w14:textId="77777777" w:rsidR="000A4BF2" w:rsidRDefault="000A4BF2">
      <w:pPr>
        <w:pStyle w:val="BodyText"/>
        <w:rPr>
          <w:rFonts w:ascii="Arial MT"/>
          <w:sz w:val="20"/>
        </w:rPr>
      </w:pPr>
    </w:p>
    <w:p w14:paraId="6A6DC4D8" w14:textId="77777777" w:rsidR="000A4BF2" w:rsidRDefault="00000000">
      <w:pPr>
        <w:pStyle w:val="ListParagraph"/>
        <w:numPr>
          <w:ilvl w:val="1"/>
          <w:numId w:val="1"/>
        </w:numPr>
        <w:tabs>
          <w:tab w:val="left" w:pos="1712"/>
        </w:tabs>
        <w:spacing w:before="187"/>
        <w:ind w:left="1711" w:hanging="493"/>
        <w:rPr>
          <w:sz w:val="30"/>
        </w:rPr>
      </w:pPr>
      <w:r>
        <w:rPr>
          <w:sz w:val="28"/>
          <w:szCs w:val="28"/>
          <w:lang w:val="en-IN"/>
        </w:rPr>
        <w:t xml:space="preserve"> PYTHON</w:t>
      </w:r>
    </w:p>
    <w:p w14:paraId="10258F4D" w14:textId="77777777" w:rsidR="000A4BF2" w:rsidRDefault="00000000">
      <w:pPr>
        <w:pStyle w:val="NormalWeb"/>
        <w:ind w:leftChars="554" w:left="1219" w:rightChars="758" w:right="1668"/>
        <w:jc w:val="both"/>
        <w:rPr>
          <w:rFonts w:ascii="Arial" w:hAnsi="Arial" w:cs="Arial"/>
        </w:rPr>
      </w:pPr>
      <w:r>
        <w:rPr>
          <w:rFonts w:ascii="Arial" w:hAnsi="Arial" w:cs="Arial"/>
          <w:b/>
          <w:bCs/>
        </w:rPr>
        <w:t>Python</w:t>
      </w:r>
      <w:r>
        <w:rPr>
          <w:rFonts w:ascii="Arial" w:hAnsi="Arial" w:cs="Arial"/>
        </w:rPr>
        <w:t xml:space="preserve"> is a </w:t>
      </w:r>
      <w:hyperlink r:id="rId117" w:history="1">
        <w:r w:rsidR="000A4BF2">
          <w:rPr>
            <w:rStyle w:val="Hyperlink"/>
            <w:rFonts w:ascii="Arial" w:hAnsi="Arial" w:cs="Arial"/>
          </w:rPr>
          <w:t>high-level</w:t>
        </w:r>
      </w:hyperlink>
      <w:r>
        <w:rPr>
          <w:rFonts w:ascii="Arial" w:hAnsi="Arial" w:cs="Arial"/>
        </w:rPr>
        <w:t xml:space="preserve">, </w:t>
      </w:r>
      <w:hyperlink r:id="rId118" w:history="1">
        <w:r w:rsidR="000A4BF2">
          <w:rPr>
            <w:rStyle w:val="Hyperlink"/>
            <w:rFonts w:ascii="Arial" w:hAnsi="Arial" w:cs="Arial"/>
          </w:rPr>
          <w:t>interpreted</w:t>
        </w:r>
      </w:hyperlink>
      <w:r>
        <w:rPr>
          <w:rFonts w:ascii="Arial" w:hAnsi="Arial" w:cs="Arial"/>
        </w:rPr>
        <w:t xml:space="preserve"> programming language often praised for its </w:t>
      </w:r>
      <w:hyperlink r:id="rId119" w:history="1">
        <w:r w:rsidR="000A4BF2">
          <w:rPr>
            <w:rStyle w:val="Hyperlink"/>
            <w:rFonts w:ascii="Arial" w:hAnsi="Arial" w:cs="Arial"/>
          </w:rPr>
          <w:t>simplicity</w:t>
        </w:r>
      </w:hyperlink>
      <w:r>
        <w:rPr>
          <w:rFonts w:ascii="Arial" w:hAnsi="Arial" w:cs="Arial"/>
        </w:rPr>
        <w:t xml:space="preserve"> and </w:t>
      </w:r>
      <w:hyperlink r:id="rId120" w:history="1">
        <w:r w:rsidR="000A4BF2">
          <w:rPr>
            <w:rStyle w:val="Hyperlink"/>
            <w:rFonts w:ascii="Arial" w:hAnsi="Arial" w:cs="Arial"/>
          </w:rPr>
          <w:t>readability</w:t>
        </w:r>
      </w:hyperlink>
      <w:r>
        <w:rPr>
          <w:rFonts w:ascii="Arial" w:hAnsi="Arial" w:cs="Arial"/>
        </w:rPr>
        <w:t xml:space="preserve">. It supports multiple </w:t>
      </w:r>
      <w:hyperlink r:id="rId121" w:history="1">
        <w:r w:rsidR="000A4BF2">
          <w:rPr>
            <w:rStyle w:val="Hyperlink"/>
            <w:rFonts w:ascii="Arial" w:hAnsi="Arial" w:cs="Arial"/>
          </w:rPr>
          <w:t>programming paradigms</w:t>
        </w:r>
      </w:hyperlink>
      <w:r>
        <w:rPr>
          <w:rFonts w:ascii="Arial" w:hAnsi="Arial" w:cs="Arial"/>
        </w:rPr>
        <w:t xml:space="preserve">, including </w:t>
      </w:r>
      <w:hyperlink r:id="rId122" w:history="1">
        <w:r w:rsidR="000A4BF2">
          <w:rPr>
            <w:rStyle w:val="Hyperlink"/>
            <w:rFonts w:ascii="Arial" w:hAnsi="Arial" w:cs="Arial"/>
          </w:rPr>
          <w:t>object-oriented</w:t>
        </w:r>
      </w:hyperlink>
      <w:r>
        <w:rPr>
          <w:rFonts w:ascii="Arial" w:hAnsi="Arial" w:cs="Arial"/>
        </w:rPr>
        <w:t xml:space="preserve">, </w:t>
      </w:r>
      <w:hyperlink r:id="rId123" w:history="1">
        <w:r w:rsidR="000A4BF2">
          <w:rPr>
            <w:rStyle w:val="Hyperlink"/>
            <w:rFonts w:ascii="Arial" w:hAnsi="Arial" w:cs="Arial"/>
          </w:rPr>
          <w:t>functional</w:t>
        </w:r>
      </w:hyperlink>
      <w:r>
        <w:rPr>
          <w:rFonts w:ascii="Arial" w:hAnsi="Arial" w:cs="Arial"/>
        </w:rPr>
        <w:t xml:space="preserve">, and </w:t>
      </w:r>
      <w:hyperlink r:id="rId124" w:history="1">
        <w:r w:rsidR="000A4BF2">
          <w:rPr>
            <w:rStyle w:val="Hyperlink"/>
            <w:rFonts w:ascii="Arial" w:hAnsi="Arial" w:cs="Arial"/>
          </w:rPr>
          <w:t>procedural</w:t>
        </w:r>
      </w:hyperlink>
      <w:r>
        <w:rPr>
          <w:rFonts w:ascii="Arial" w:hAnsi="Arial" w:cs="Arial"/>
        </w:rPr>
        <w:t xml:space="preserve"> styles. Python features </w:t>
      </w:r>
      <w:hyperlink r:id="rId125" w:anchor="Dynamic_typing" w:history="1">
        <w:r w:rsidR="000A4BF2">
          <w:rPr>
            <w:rStyle w:val="Hyperlink"/>
            <w:rFonts w:ascii="Arial" w:hAnsi="Arial" w:cs="Arial"/>
          </w:rPr>
          <w:t>dynamic typing</w:t>
        </w:r>
      </w:hyperlink>
      <w:r>
        <w:rPr>
          <w:rFonts w:ascii="Arial" w:hAnsi="Arial" w:cs="Arial"/>
        </w:rPr>
        <w:t xml:space="preserve">, </w:t>
      </w:r>
      <w:hyperlink r:id="rId126" w:history="1">
        <w:r w:rsidR="000A4BF2">
          <w:rPr>
            <w:rStyle w:val="Hyperlink"/>
            <w:rFonts w:ascii="Arial" w:hAnsi="Arial" w:cs="Arial"/>
          </w:rPr>
          <w:t>automatic memory management</w:t>
        </w:r>
      </w:hyperlink>
      <w:r>
        <w:rPr>
          <w:rFonts w:ascii="Arial" w:hAnsi="Arial" w:cs="Arial"/>
        </w:rPr>
        <w:t xml:space="preserve">, and a comprehensive </w:t>
      </w:r>
      <w:hyperlink r:id="rId127" w:history="1">
        <w:r w:rsidR="000A4BF2">
          <w:rPr>
            <w:rStyle w:val="Hyperlink"/>
            <w:rFonts w:ascii="Arial" w:hAnsi="Arial" w:cs="Arial"/>
          </w:rPr>
          <w:t>standard library</w:t>
        </w:r>
      </w:hyperlink>
      <w:r>
        <w:rPr>
          <w:rFonts w:ascii="Arial" w:hAnsi="Arial" w:cs="Arial"/>
        </w:rPr>
        <w:t xml:space="preserve"> for tasks like </w:t>
      </w:r>
      <w:hyperlink r:id="rId128" w:history="1">
        <w:r w:rsidR="000A4BF2">
          <w:rPr>
            <w:rStyle w:val="Hyperlink"/>
            <w:rFonts w:ascii="Arial" w:hAnsi="Arial" w:cs="Arial"/>
          </w:rPr>
          <w:t>file handling</w:t>
        </w:r>
      </w:hyperlink>
      <w:r>
        <w:rPr>
          <w:rFonts w:ascii="Arial" w:hAnsi="Arial" w:cs="Arial"/>
        </w:rPr>
        <w:t xml:space="preserve">, </w:t>
      </w:r>
      <w:hyperlink r:id="rId129" w:history="1">
        <w:r w:rsidR="000A4BF2">
          <w:rPr>
            <w:rStyle w:val="Hyperlink"/>
            <w:rFonts w:ascii="Arial" w:hAnsi="Arial" w:cs="Arial"/>
          </w:rPr>
          <w:t>data manipulation</w:t>
        </w:r>
      </w:hyperlink>
      <w:r>
        <w:rPr>
          <w:rFonts w:ascii="Arial" w:hAnsi="Arial" w:cs="Arial"/>
        </w:rPr>
        <w:t xml:space="preserve">, and </w:t>
      </w:r>
      <w:hyperlink r:id="rId130" w:history="1">
        <w:r w:rsidR="000A4BF2">
          <w:rPr>
            <w:rStyle w:val="Hyperlink"/>
            <w:rFonts w:ascii="Arial" w:hAnsi="Arial" w:cs="Arial"/>
          </w:rPr>
          <w:t>web services</w:t>
        </w:r>
      </w:hyperlink>
      <w:r>
        <w:rPr>
          <w:rFonts w:ascii="Arial" w:hAnsi="Arial" w:cs="Arial"/>
        </w:rPr>
        <w:t xml:space="preserve">. Widely used in </w:t>
      </w:r>
      <w:hyperlink r:id="rId131" w:history="1">
        <w:r w:rsidR="000A4BF2">
          <w:rPr>
            <w:rStyle w:val="Hyperlink"/>
            <w:rFonts w:ascii="Arial" w:hAnsi="Arial" w:cs="Arial"/>
          </w:rPr>
          <w:t>web development</w:t>
        </w:r>
      </w:hyperlink>
      <w:r>
        <w:rPr>
          <w:rFonts w:ascii="Arial" w:hAnsi="Arial" w:cs="Arial"/>
        </w:rPr>
        <w:t xml:space="preserve">, </w:t>
      </w:r>
      <w:hyperlink r:id="rId132" w:history="1">
        <w:r w:rsidR="000A4BF2">
          <w:rPr>
            <w:rStyle w:val="Hyperlink"/>
            <w:rFonts w:ascii="Arial" w:hAnsi="Arial" w:cs="Arial"/>
          </w:rPr>
          <w:t>data science</w:t>
        </w:r>
      </w:hyperlink>
      <w:r>
        <w:rPr>
          <w:rFonts w:ascii="Arial" w:hAnsi="Arial" w:cs="Arial"/>
        </w:rPr>
        <w:t xml:space="preserve">, </w:t>
      </w:r>
      <w:hyperlink r:id="rId133" w:history="1">
        <w:r w:rsidR="000A4BF2">
          <w:rPr>
            <w:rStyle w:val="Hyperlink"/>
            <w:rFonts w:ascii="Arial" w:hAnsi="Arial" w:cs="Arial"/>
          </w:rPr>
          <w:t>artificial intelligence</w:t>
        </w:r>
      </w:hyperlink>
      <w:r>
        <w:rPr>
          <w:rFonts w:ascii="Arial" w:hAnsi="Arial" w:cs="Arial"/>
        </w:rPr>
        <w:t xml:space="preserve">, and </w:t>
      </w:r>
      <w:hyperlink r:id="rId134" w:history="1">
        <w:r w:rsidR="000A4BF2">
          <w:rPr>
            <w:rStyle w:val="Hyperlink"/>
            <w:rFonts w:ascii="Arial" w:hAnsi="Arial" w:cs="Arial"/>
          </w:rPr>
          <w:t>automation</w:t>
        </w:r>
      </w:hyperlink>
      <w:r>
        <w:rPr>
          <w:rFonts w:ascii="Arial" w:hAnsi="Arial" w:cs="Arial"/>
        </w:rPr>
        <w:t xml:space="preserve">, it is supported by an extensive </w:t>
      </w:r>
      <w:hyperlink r:id="rId135" w:history="1">
        <w:r w:rsidR="000A4BF2">
          <w:rPr>
            <w:rStyle w:val="Hyperlink"/>
            <w:rFonts w:ascii="Arial" w:hAnsi="Arial" w:cs="Arial"/>
          </w:rPr>
          <w:t>ecosystem</w:t>
        </w:r>
      </w:hyperlink>
      <w:r>
        <w:rPr>
          <w:rFonts w:ascii="Arial" w:hAnsi="Arial" w:cs="Arial"/>
        </w:rPr>
        <w:t xml:space="preserve"> of </w:t>
      </w:r>
      <w:hyperlink r:id="rId136" w:history="1">
        <w:r w:rsidR="000A4BF2">
          <w:rPr>
            <w:rStyle w:val="Hyperlink"/>
            <w:rFonts w:ascii="Arial" w:hAnsi="Arial" w:cs="Arial"/>
          </w:rPr>
          <w:t>libraries</w:t>
        </w:r>
      </w:hyperlink>
      <w:r>
        <w:rPr>
          <w:rFonts w:ascii="Arial" w:hAnsi="Arial" w:cs="Arial"/>
        </w:rPr>
        <w:t xml:space="preserve"> and </w:t>
      </w:r>
      <w:hyperlink r:id="rId137" w:history="1">
        <w:r w:rsidR="000A4BF2">
          <w:rPr>
            <w:rStyle w:val="Hyperlink"/>
            <w:rFonts w:ascii="Arial" w:hAnsi="Arial" w:cs="Arial"/>
          </w:rPr>
          <w:t>frameworks</w:t>
        </w:r>
      </w:hyperlink>
      <w:r>
        <w:rPr>
          <w:rFonts w:ascii="Arial" w:hAnsi="Arial" w:cs="Arial"/>
        </w:rPr>
        <w:t xml:space="preserve">. Although Python excels in ease of use and versatility, it differs significantly in </w:t>
      </w:r>
      <w:hyperlink r:id="rId138" w:history="1">
        <w:r w:rsidR="000A4BF2">
          <w:rPr>
            <w:rStyle w:val="Hyperlink"/>
            <w:rFonts w:ascii="Arial" w:hAnsi="Arial" w:cs="Arial"/>
          </w:rPr>
          <w:t>design</w:t>
        </w:r>
      </w:hyperlink>
      <w:r>
        <w:rPr>
          <w:rFonts w:ascii="Arial" w:hAnsi="Arial" w:cs="Arial"/>
        </w:rPr>
        <w:t xml:space="preserve"> and </w:t>
      </w:r>
      <w:hyperlink r:id="rId139" w:history="1">
        <w:r w:rsidR="000A4BF2">
          <w:rPr>
            <w:rStyle w:val="Hyperlink"/>
            <w:rFonts w:ascii="Arial" w:hAnsi="Arial" w:cs="Arial"/>
          </w:rPr>
          <w:t>application</w:t>
        </w:r>
      </w:hyperlink>
      <w:r>
        <w:rPr>
          <w:rFonts w:ascii="Arial" w:hAnsi="Arial" w:cs="Arial"/>
        </w:rPr>
        <w:t xml:space="preserve"> from languages like </w:t>
      </w:r>
      <w:hyperlink r:id="rId140" w:history="1">
        <w:r w:rsidR="000A4BF2">
          <w:rPr>
            <w:rStyle w:val="Hyperlink"/>
            <w:rFonts w:ascii="Arial" w:hAnsi="Arial" w:cs="Arial"/>
          </w:rPr>
          <w:t>Java</w:t>
        </w:r>
      </w:hyperlink>
      <w:r>
        <w:rPr>
          <w:rFonts w:ascii="Arial" w:hAnsi="Arial" w:cs="Arial"/>
        </w:rPr>
        <w:t xml:space="preserve"> or </w:t>
      </w:r>
      <w:hyperlink r:id="rId141" w:history="1">
        <w:r w:rsidR="000A4BF2">
          <w:rPr>
            <w:rStyle w:val="Hyperlink"/>
            <w:rFonts w:ascii="Arial" w:hAnsi="Arial" w:cs="Arial"/>
          </w:rPr>
          <w:t>JavaScript</w:t>
        </w:r>
      </w:hyperlink>
      <w:r>
        <w:rPr>
          <w:rFonts w:ascii="Arial" w:hAnsi="Arial" w:cs="Arial"/>
        </w:rPr>
        <w:t>.</w:t>
      </w:r>
    </w:p>
    <w:p w14:paraId="0BF747FB" w14:textId="77777777" w:rsidR="000A4BF2" w:rsidRDefault="000A4BF2">
      <w:pPr>
        <w:pStyle w:val="NormalWeb"/>
        <w:ind w:leftChars="554" w:left="1219" w:rightChars="758" w:right="1668"/>
        <w:jc w:val="both"/>
        <w:rPr>
          <w:rFonts w:ascii="Arial" w:hAnsi="Arial" w:cs="Arial"/>
        </w:rPr>
      </w:pPr>
    </w:p>
    <w:p w14:paraId="289114D8" w14:textId="77777777" w:rsidR="000A4BF2" w:rsidRDefault="00000000">
      <w:pPr>
        <w:spacing w:before="116"/>
        <w:ind w:left="1219" w:right="1529"/>
        <w:rPr>
          <w:rFonts w:ascii="Arial MT"/>
          <w:sz w:val="20"/>
          <w:lang w:val="en-IN"/>
        </w:rPr>
      </w:pPr>
      <w:r>
        <w:rPr>
          <w:rFonts w:ascii="Arial MT"/>
          <w:sz w:val="28"/>
          <w:szCs w:val="28"/>
          <w:lang w:val="en-IN"/>
        </w:rPr>
        <w:t xml:space="preserve">2.6  </w:t>
      </w:r>
      <w:r>
        <w:rPr>
          <w:sz w:val="28"/>
          <w:szCs w:val="28"/>
          <w:lang w:val="en-IN"/>
        </w:rPr>
        <w:t>FLASK</w:t>
      </w:r>
    </w:p>
    <w:p w14:paraId="60D95FD5" w14:textId="77777777" w:rsidR="000A4BF2" w:rsidRDefault="000A4BF2">
      <w:pPr>
        <w:pStyle w:val="BodyText"/>
        <w:rPr>
          <w:rFonts w:ascii="Arial MT"/>
          <w:sz w:val="20"/>
        </w:rPr>
      </w:pPr>
    </w:p>
    <w:p w14:paraId="0E3E6585" w14:textId="77777777" w:rsidR="000A4BF2" w:rsidRDefault="000A4BF2">
      <w:pPr>
        <w:pStyle w:val="NormalWeb"/>
        <w:ind w:leftChars="558" w:left="1228" w:rightChars="800" w:right="1760"/>
        <w:rPr>
          <w:rFonts w:ascii="Arial" w:hAnsi="Arial" w:cs="Arial"/>
        </w:rPr>
      </w:pPr>
      <w:hyperlink r:id="rId142" w:history="1">
        <w:r>
          <w:rPr>
            <w:rStyle w:val="Hyperlink"/>
            <w:rFonts w:ascii="Arial" w:hAnsi="Arial" w:cs="Arial"/>
            <w:b/>
            <w:bCs/>
          </w:rPr>
          <w:t>Flask</w:t>
        </w:r>
      </w:hyperlink>
      <w:r>
        <w:rPr>
          <w:rFonts w:ascii="Arial" w:hAnsi="Arial" w:cs="Arial"/>
        </w:rPr>
        <w:t xml:space="preserve"> is a </w:t>
      </w:r>
      <w:hyperlink r:id="rId143" w:history="1">
        <w:r>
          <w:rPr>
            <w:rStyle w:val="Hyperlink"/>
            <w:rFonts w:ascii="Arial" w:hAnsi="Arial" w:cs="Arial"/>
          </w:rPr>
          <w:t>lightweight</w:t>
        </w:r>
      </w:hyperlink>
      <w:r>
        <w:rPr>
          <w:rFonts w:ascii="Arial" w:hAnsi="Arial" w:cs="Arial"/>
        </w:rPr>
        <w:t xml:space="preserve"> </w:t>
      </w:r>
      <w:hyperlink r:id="rId144" w:history="1">
        <w:r>
          <w:rPr>
            <w:rStyle w:val="Hyperlink"/>
            <w:rFonts w:ascii="Arial" w:hAnsi="Arial" w:cs="Arial"/>
          </w:rPr>
          <w:t>web framework</w:t>
        </w:r>
      </w:hyperlink>
      <w:r>
        <w:rPr>
          <w:rFonts w:ascii="Arial" w:hAnsi="Arial" w:cs="Arial"/>
        </w:rPr>
        <w:t xml:space="preserve"> written in </w:t>
      </w:r>
      <w:hyperlink r:id="rId145" w:history="1">
        <w:r>
          <w:rPr>
            <w:rStyle w:val="Hyperlink"/>
            <w:rFonts w:ascii="Arial" w:hAnsi="Arial" w:cs="Arial"/>
          </w:rPr>
          <w:t>Python</w:t>
        </w:r>
      </w:hyperlink>
      <w:r>
        <w:rPr>
          <w:rFonts w:ascii="Arial" w:hAnsi="Arial" w:cs="Arial"/>
        </w:rPr>
        <w:t xml:space="preserve">. It is classified as a </w:t>
      </w:r>
      <w:hyperlink r:id="rId146" w:history="1">
        <w:r>
          <w:rPr>
            <w:rStyle w:val="Hyperlink"/>
            <w:rFonts w:ascii="Arial" w:hAnsi="Arial" w:cs="Arial"/>
          </w:rPr>
          <w:t>microframework</w:t>
        </w:r>
      </w:hyperlink>
      <w:r>
        <w:rPr>
          <w:rFonts w:ascii="Arial" w:hAnsi="Arial" w:cs="Arial"/>
        </w:rPr>
        <w:t xml:space="preserve"> because it does not require particular tools or libraries, offering simplicity and flexibility for developers. Flask includes built-in support for </w:t>
      </w:r>
      <w:hyperlink r:id="rId147" w:history="1">
        <w:r>
          <w:rPr>
            <w:rStyle w:val="Hyperlink"/>
            <w:rFonts w:ascii="Arial" w:hAnsi="Arial" w:cs="Arial"/>
          </w:rPr>
          <w:t>routing</w:t>
        </w:r>
      </w:hyperlink>
      <w:r>
        <w:rPr>
          <w:rFonts w:ascii="Arial" w:hAnsi="Arial" w:cs="Arial"/>
        </w:rPr>
        <w:t xml:space="preserve">, </w:t>
      </w:r>
      <w:hyperlink r:id="rId148" w:history="1">
        <w:r>
          <w:rPr>
            <w:rStyle w:val="Hyperlink"/>
            <w:rFonts w:ascii="Arial" w:hAnsi="Arial" w:cs="Arial"/>
          </w:rPr>
          <w:t>templating</w:t>
        </w:r>
      </w:hyperlink>
      <w:r>
        <w:rPr>
          <w:rFonts w:ascii="Arial" w:hAnsi="Arial" w:cs="Arial"/>
        </w:rPr>
        <w:t xml:space="preserve"> via </w:t>
      </w:r>
      <w:hyperlink r:id="rId149" w:history="1">
        <w:r>
          <w:rPr>
            <w:rStyle w:val="Hyperlink"/>
            <w:rFonts w:ascii="Arial" w:hAnsi="Arial" w:cs="Arial"/>
          </w:rPr>
          <w:t>Jinja2</w:t>
        </w:r>
      </w:hyperlink>
      <w:r>
        <w:rPr>
          <w:rFonts w:ascii="Arial" w:hAnsi="Arial" w:cs="Arial"/>
        </w:rPr>
        <w:t xml:space="preserve">, and a </w:t>
      </w:r>
      <w:hyperlink r:id="rId150" w:history="1">
        <w:r>
          <w:rPr>
            <w:rStyle w:val="Hyperlink"/>
            <w:rFonts w:ascii="Arial" w:hAnsi="Arial" w:cs="Arial"/>
          </w:rPr>
          <w:t>WSGI</w:t>
        </w:r>
      </w:hyperlink>
      <w:r>
        <w:rPr>
          <w:rFonts w:ascii="Arial" w:hAnsi="Arial" w:cs="Arial"/>
        </w:rPr>
        <w:t xml:space="preserve"> server through </w:t>
      </w:r>
      <w:hyperlink r:id="rId151" w:history="1">
        <w:r>
          <w:rPr>
            <w:rStyle w:val="Hyperlink"/>
            <w:rFonts w:ascii="Arial" w:hAnsi="Arial" w:cs="Arial"/>
          </w:rPr>
          <w:t>Werkzeug</w:t>
        </w:r>
      </w:hyperlink>
      <w:r>
        <w:rPr>
          <w:rFonts w:ascii="Arial" w:hAnsi="Arial" w:cs="Arial"/>
        </w:rPr>
        <w:t>.</w:t>
      </w:r>
    </w:p>
    <w:p w14:paraId="0AC94B74" w14:textId="77777777" w:rsidR="000A4BF2" w:rsidRDefault="00000000">
      <w:pPr>
        <w:pStyle w:val="NormalWeb"/>
        <w:ind w:leftChars="558" w:left="1228" w:rightChars="900" w:right="1980"/>
        <w:rPr>
          <w:rFonts w:ascii="Arial" w:hAnsi="Arial" w:cs="Arial"/>
        </w:rPr>
      </w:pPr>
      <w:r>
        <w:rPr>
          <w:rFonts w:ascii="Arial" w:hAnsi="Arial" w:cs="Arial"/>
        </w:rPr>
        <w:t xml:space="preserve">Flask is commonly used for building </w:t>
      </w:r>
      <w:hyperlink r:id="rId152" w:history="1">
        <w:r w:rsidR="000A4BF2">
          <w:rPr>
            <w:rStyle w:val="Hyperlink"/>
            <w:rFonts w:ascii="Arial" w:hAnsi="Arial" w:cs="Arial"/>
          </w:rPr>
          <w:t>RESTful APIs</w:t>
        </w:r>
      </w:hyperlink>
      <w:r>
        <w:rPr>
          <w:rFonts w:ascii="Arial" w:hAnsi="Arial" w:cs="Arial"/>
        </w:rPr>
        <w:t xml:space="preserve"> and small to medium-sized web applications. Its modular design allows developers to add extensions for tasks like </w:t>
      </w:r>
      <w:hyperlink r:id="rId153" w:history="1">
        <w:r w:rsidR="000A4BF2">
          <w:rPr>
            <w:rStyle w:val="Hyperlink"/>
            <w:rFonts w:ascii="Arial" w:hAnsi="Arial" w:cs="Arial"/>
          </w:rPr>
          <w:t>database integration</w:t>
        </w:r>
      </w:hyperlink>
      <w:r>
        <w:rPr>
          <w:rFonts w:ascii="Arial" w:hAnsi="Arial" w:cs="Arial"/>
        </w:rPr>
        <w:t xml:space="preserve">, </w:t>
      </w:r>
      <w:hyperlink r:id="rId154" w:history="1">
        <w:r w:rsidR="000A4BF2">
          <w:rPr>
            <w:rStyle w:val="Hyperlink"/>
            <w:rFonts w:ascii="Arial" w:hAnsi="Arial" w:cs="Arial"/>
          </w:rPr>
          <w:t>authentication</w:t>
        </w:r>
      </w:hyperlink>
      <w:r>
        <w:rPr>
          <w:rFonts w:ascii="Arial" w:hAnsi="Arial" w:cs="Arial"/>
        </w:rPr>
        <w:t xml:space="preserve">, and </w:t>
      </w:r>
      <w:hyperlink r:id="rId155" w:history="1">
        <w:r w:rsidR="000A4BF2">
          <w:rPr>
            <w:rStyle w:val="Hyperlink"/>
            <w:rFonts w:ascii="Arial" w:hAnsi="Arial" w:cs="Arial"/>
          </w:rPr>
          <w:t>form validation</w:t>
        </w:r>
      </w:hyperlink>
      <w:r>
        <w:rPr>
          <w:rFonts w:ascii="Arial" w:hAnsi="Arial" w:cs="Arial"/>
        </w:rPr>
        <w:t>. While Flask provides a minimal starting point, it is scalable and well-suited for projects requiring fine-grained control over application architecture.</w:t>
      </w:r>
    </w:p>
    <w:p w14:paraId="67605417" w14:textId="77777777" w:rsidR="000A4BF2" w:rsidRDefault="000A4BF2">
      <w:pPr>
        <w:pStyle w:val="BodyText"/>
        <w:rPr>
          <w:rFonts w:ascii="Arial MT"/>
          <w:sz w:val="20"/>
        </w:rPr>
      </w:pPr>
    </w:p>
    <w:p w14:paraId="7586E3F9" w14:textId="77777777" w:rsidR="000A4BF2" w:rsidRDefault="000A4BF2">
      <w:pPr>
        <w:pStyle w:val="BodyText"/>
        <w:spacing w:before="1"/>
        <w:rPr>
          <w:rFonts w:ascii="Arial MT"/>
          <w:sz w:val="29"/>
        </w:rPr>
      </w:pPr>
    </w:p>
    <w:p w14:paraId="52E4BDB1" w14:textId="77777777" w:rsidR="000A4BF2" w:rsidRDefault="00000000">
      <w:pPr>
        <w:spacing w:before="91"/>
        <w:ind w:right="29"/>
        <w:jc w:val="center"/>
        <w:rPr>
          <w:sz w:val="23"/>
        </w:rPr>
      </w:pPr>
      <w:r>
        <w:rPr>
          <w:sz w:val="23"/>
        </w:rPr>
        <w:t>3</w:t>
      </w:r>
    </w:p>
    <w:p w14:paraId="2C4E216B" w14:textId="77777777" w:rsidR="000A4BF2" w:rsidRDefault="000A4BF2">
      <w:pPr>
        <w:jc w:val="center"/>
        <w:rPr>
          <w:sz w:val="23"/>
        </w:rPr>
        <w:sectPr w:rsidR="000A4BF2">
          <w:pgSz w:w="11900" w:h="16840"/>
          <w:pgMar w:top="84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4C64D1D9" w14:textId="461E21B6" w:rsidR="000A4BF2" w:rsidRDefault="000F4DCC">
      <w:pPr>
        <w:tabs>
          <w:tab w:val="left" w:pos="7929"/>
        </w:tabs>
        <w:spacing w:before="80"/>
        <w:ind w:left="1219" w:right="2633"/>
        <w:rPr>
          <w:i/>
          <w:sz w:val="23"/>
        </w:rPr>
      </w:pPr>
      <w:r>
        <w:rPr>
          <w:noProof/>
        </w:rPr>
        <w:lastRenderedPageBreak/>
        <mc:AlternateContent>
          <mc:Choice Requires="wps">
            <w:drawing>
              <wp:anchor distT="0" distB="0" distL="114300" distR="114300" simplePos="0" relativeHeight="251657728" behindDoc="1" locked="0" layoutInCell="1" allowOverlap="1" wp14:anchorId="3455D0C6" wp14:editId="639E2C80">
                <wp:simplePos x="0" y="0"/>
                <wp:positionH relativeFrom="page">
                  <wp:posOffset>888365</wp:posOffset>
                </wp:positionH>
                <wp:positionV relativeFrom="paragraph">
                  <wp:posOffset>201930</wp:posOffset>
                </wp:positionV>
                <wp:extent cx="4893945" cy="7620"/>
                <wp:effectExtent l="2540" t="0" r="0" b="0"/>
                <wp:wrapNone/>
                <wp:docPr id="74944044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394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0BBE0" id="Rectangle 7" o:spid="_x0000_s1026" style="position:absolute;margin-left:69.95pt;margin-top:15.9pt;width:385.35pt;height:.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" fillcolor="black" stroked="f">
                <w10:wrap anchorx="page"/>
              </v:rect>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lang w:val="en-IN"/>
        </w:rPr>
        <w:t xml:space="preserve">                    </w:t>
      </w:r>
      <w:r>
        <w:rPr>
          <w:i/>
          <w:spacing w:val="-1"/>
          <w:sz w:val="23"/>
        </w:rPr>
        <w:t>SHRIMAD</w:t>
      </w:r>
      <w:r>
        <w:rPr>
          <w:i/>
          <w:spacing w:val="-1"/>
          <w:sz w:val="23"/>
          <w:lang w:val="en-IN"/>
        </w:rPr>
        <w:t xml:space="preserve">  </w:t>
      </w:r>
      <w:r>
        <w:rPr>
          <w:i/>
          <w:spacing w:val="-55"/>
          <w:sz w:val="23"/>
        </w:rPr>
        <w:t xml:space="preserve"> </w:t>
      </w:r>
      <w:r>
        <w:rPr>
          <w:i/>
          <w:spacing w:val="-55"/>
          <w:sz w:val="23"/>
          <w:lang w:val="en-IN"/>
        </w:rPr>
        <w:t xml:space="preserve">   </w:t>
      </w:r>
      <w:r>
        <w:rPr>
          <w:i/>
          <w:sz w:val="23"/>
          <w:u w:val="single"/>
        </w:rPr>
        <w:t>BHAGAVAT</w:t>
      </w:r>
    </w:p>
    <w:p w14:paraId="52D352B7" w14:textId="77777777" w:rsidR="000A4BF2" w:rsidRDefault="000A4BF2">
      <w:pPr>
        <w:pStyle w:val="BodyText"/>
        <w:rPr>
          <w:i/>
          <w:sz w:val="20"/>
        </w:rPr>
      </w:pPr>
    </w:p>
    <w:p w14:paraId="10190B01" w14:textId="77777777" w:rsidR="000A4BF2" w:rsidRDefault="000A4BF2">
      <w:pPr>
        <w:pStyle w:val="BodyText"/>
        <w:spacing w:before="3"/>
        <w:rPr>
          <w:i/>
          <w:sz w:val="20"/>
        </w:rPr>
      </w:pPr>
    </w:p>
    <w:p w14:paraId="2BC7D4A5" w14:textId="77777777" w:rsidR="000A4BF2" w:rsidRDefault="00000000">
      <w:pPr>
        <w:pStyle w:val="Heading2"/>
        <w:spacing w:before="81"/>
      </w:pPr>
      <w:r>
        <w:t>Chapter 3</w:t>
      </w:r>
    </w:p>
    <w:p w14:paraId="2C358905" w14:textId="77777777" w:rsidR="000A4BF2" w:rsidRDefault="00000000">
      <w:pPr>
        <w:spacing w:before="458"/>
        <w:ind w:left="1219"/>
        <w:rPr>
          <w:sz w:val="44"/>
          <w:szCs w:val="44"/>
        </w:rPr>
      </w:pPr>
      <w:r>
        <w:rPr>
          <w:sz w:val="44"/>
          <w:szCs w:val="44"/>
        </w:rPr>
        <w:t>Requirement</w:t>
      </w:r>
      <w:r>
        <w:rPr>
          <w:spacing w:val="-2"/>
          <w:sz w:val="44"/>
          <w:szCs w:val="44"/>
        </w:rPr>
        <w:t xml:space="preserve"> </w:t>
      </w:r>
      <w:r>
        <w:rPr>
          <w:sz w:val="44"/>
          <w:szCs w:val="44"/>
        </w:rPr>
        <w:t>Specifications</w:t>
      </w:r>
    </w:p>
    <w:p w14:paraId="1CD65ECF" w14:textId="77777777" w:rsidR="000A4BF2" w:rsidRDefault="000A4BF2">
      <w:pPr>
        <w:pStyle w:val="BodyText"/>
        <w:spacing w:before="11"/>
        <w:rPr>
          <w:sz w:val="44"/>
          <w:szCs w:val="44"/>
        </w:rPr>
      </w:pPr>
    </w:p>
    <w:p w14:paraId="66FFE471" w14:textId="77777777" w:rsidR="000A4BF2" w:rsidRDefault="00000000">
      <w:pPr>
        <w:pStyle w:val="BodyText"/>
        <w:ind w:left="1219"/>
      </w:pPr>
      <w:r>
        <w:t>The</w:t>
      </w:r>
      <w:r>
        <w:rPr>
          <w:spacing w:val="-3"/>
        </w:rPr>
        <w:t xml:space="preserve"> </w:t>
      </w:r>
      <w:r>
        <w:t>requirement</w:t>
      </w:r>
      <w:r>
        <w:rPr>
          <w:spacing w:val="-2"/>
        </w:rPr>
        <w:t xml:space="preserve"> </w:t>
      </w:r>
      <w:r>
        <w:t>specification</w:t>
      </w:r>
      <w:r>
        <w:rPr>
          <w:spacing w:val="-2"/>
        </w:rPr>
        <w:t xml:space="preserve"> </w:t>
      </w:r>
      <w:r>
        <w:t>for</w:t>
      </w:r>
      <w:r>
        <w:rPr>
          <w:spacing w:val="-3"/>
        </w:rPr>
        <w:t xml:space="preserve"> </w:t>
      </w:r>
      <w:r>
        <w:t>the</w:t>
      </w:r>
      <w:r>
        <w:rPr>
          <w:spacing w:val="-6"/>
        </w:rPr>
        <w:t xml:space="preserve"> </w:t>
      </w:r>
      <w:r>
        <w:t>website</w:t>
      </w:r>
      <w:r>
        <w:rPr>
          <w:spacing w:val="-6"/>
        </w:rPr>
        <w:t xml:space="preserve"> </w:t>
      </w:r>
      <w:r>
        <w:t>to</w:t>
      </w:r>
      <w:r>
        <w:rPr>
          <w:spacing w:val="-5"/>
        </w:rPr>
        <w:t xml:space="preserve"> </w:t>
      </w:r>
      <w:r>
        <w:t>operate</w:t>
      </w:r>
      <w:r>
        <w:rPr>
          <w:spacing w:val="-3"/>
        </w:rPr>
        <w:t xml:space="preserve"> </w:t>
      </w:r>
      <w:r>
        <w:t>smoothly:</w:t>
      </w:r>
    </w:p>
    <w:p w14:paraId="01EBBA91" w14:textId="77777777" w:rsidR="000A4BF2" w:rsidRDefault="000A4BF2">
      <w:pPr>
        <w:pStyle w:val="BodyText"/>
        <w:spacing w:before="1"/>
      </w:pPr>
    </w:p>
    <w:p w14:paraId="4B60F549" w14:textId="77777777" w:rsidR="000A4BF2" w:rsidRDefault="00000000">
      <w:pPr>
        <w:pStyle w:val="ListParagraph"/>
        <w:numPr>
          <w:ilvl w:val="0"/>
          <w:numId w:val="2"/>
        </w:numPr>
        <w:tabs>
          <w:tab w:val="left" w:pos="1939"/>
          <w:tab w:val="left" w:pos="1940"/>
        </w:tabs>
        <w:spacing w:line="330" w:lineRule="exact"/>
        <w:ind w:hanging="361"/>
        <w:rPr>
          <w:sz w:val="27"/>
        </w:rPr>
      </w:pPr>
      <w:r>
        <w:rPr>
          <w:sz w:val="27"/>
        </w:rPr>
        <w:t>Internet</w:t>
      </w:r>
      <w:r>
        <w:rPr>
          <w:spacing w:val="-3"/>
          <w:sz w:val="27"/>
        </w:rPr>
        <w:t xml:space="preserve"> </w:t>
      </w:r>
      <w:r>
        <w:rPr>
          <w:sz w:val="27"/>
        </w:rPr>
        <w:t>Explorer</w:t>
      </w:r>
      <w:r>
        <w:rPr>
          <w:spacing w:val="-4"/>
          <w:sz w:val="27"/>
        </w:rPr>
        <w:t xml:space="preserve"> </w:t>
      </w:r>
      <w:r>
        <w:rPr>
          <w:sz w:val="27"/>
        </w:rPr>
        <w:t>9</w:t>
      </w:r>
      <w:r>
        <w:rPr>
          <w:spacing w:val="1"/>
          <w:sz w:val="27"/>
        </w:rPr>
        <w:t xml:space="preserve"> </w:t>
      </w:r>
      <w:r>
        <w:rPr>
          <w:sz w:val="27"/>
        </w:rPr>
        <w:t>&amp;</w:t>
      </w:r>
      <w:r>
        <w:rPr>
          <w:spacing w:val="-5"/>
          <w:sz w:val="27"/>
        </w:rPr>
        <w:t xml:space="preserve"> </w:t>
      </w:r>
      <w:r>
        <w:rPr>
          <w:sz w:val="27"/>
        </w:rPr>
        <w:t>10</w:t>
      </w:r>
    </w:p>
    <w:p w14:paraId="61AEDC98" w14:textId="77777777" w:rsidR="000A4BF2" w:rsidRDefault="00000000">
      <w:pPr>
        <w:pStyle w:val="ListParagraph"/>
        <w:numPr>
          <w:ilvl w:val="0"/>
          <w:numId w:val="2"/>
        </w:numPr>
        <w:tabs>
          <w:tab w:val="left" w:pos="1939"/>
          <w:tab w:val="left" w:pos="1940"/>
        </w:tabs>
        <w:spacing w:line="330" w:lineRule="exact"/>
        <w:ind w:hanging="361"/>
        <w:rPr>
          <w:sz w:val="27"/>
        </w:rPr>
      </w:pPr>
      <w:r>
        <w:rPr>
          <w:sz w:val="27"/>
        </w:rPr>
        <w:t>Firefox</w:t>
      </w:r>
      <w:r>
        <w:rPr>
          <w:spacing w:val="-1"/>
          <w:sz w:val="27"/>
        </w:rPr>
        <w:t xml:space="preserve"> </w:t>
      </w:r>
      <w:r>
        <w:rPr>
          <w:sz w:val="27"/>
        </w:rPr>
        <w:t>7</w:t>
      </w:r>
      <w:r>
        <w:rPr>
          <w:spacing w:val="-1"/>
          <w:sz w:val="27"/>
        </w:rPr>
        <w:t xml:space="preserve"> </w:t>
      </w:r>
      <w:r>
        <w:rPr>
          <w:sz w:val="27"/>
        </w:rPr>
        <w:t>and higher</w:t>
      </w:r>
    </w:p>
    <w:p w14:paraId="0C51935B" w14:textId="77777777" w:rsidR="000A4BF2" w:rsidRDefault="00000000">
      <w:pPr>
        <w:pStyle w:val="ListParagraph"/>
        <w:numPr>
          <w:ilvl w:val="0"/>
          <w:numId w:val="2"/>
        </w:numPr>
        <w:tabs>
          <w:tab w:val="left" w:pos="1939"/>
          <w:tab w:val="left" w:pos="1940"/>
        </w:tabs>
        <w:spacing w:line="330" w:lineRule="exact"/>
        <w:ind w:hanging="361"/>
        <w:rPr>
          <w:sz w:val="27"/>
        </w:rPr>
      </w:pPr>
      <w:r>
        <w:rPr>
          <w:sz w:val="27"/>
        </w:rPr>
        <w:t>Chrome</w:t>
      </w:r>
      <w:r>
        <w:rPr>
          <w:spacing w:val="-4"/>
          <w:sz w:val="27"/>
        </w:rPr>
        <w:t xml:space="preserve"> </w:t>
      </w:r>
      <w:r>
        <w:rPr>
          <w:sz w:val="27"/>
        </w:rPr>
        <w:t>14</w:t>
      </w:r>
      <w:r>
        <w:rPr>
          <w:spacing w:val="-1"/>
          <w:sz w:val="27"/>
        </w:rPr>
        <w:t xml:space="preserve"> </w:t>
      </w:r>
      <w:r>
        <w:rPr>
          <w:sz w:val="27"/>
        </w:rPr>
        <w:t>and</w:t>
      </w:r>
      <w:r>
        <w:rPr>
          <w:spacing w:val="-4"/>
          <w:sz w:val="27"/>
        </w:rPr>
        <w:t xml:space="preserve"> </w:t>
      </w:r>
      <w:r>
        <w:rPr>
          <w:sz w:val="27"/>
        </w:rPr>
        <w:t>higher</w:t>
      </w:r>
    </w:p>
    <w:p w14:paraId="308EBF42" w14:textId="77777777" w:rsidR="000A4BF2" w:rsidRDefault="00000000">
      <w:pPr>
        <w:pStyle w:val="ListParagraph"/>
        <w:numPr>
          <w:ilvl w:val="0"/>
          <w:numId w:val="2"/>
        </w:numPr>
        <w:tabs>
          <w:tab w:val="left" w:pos="1939"/>
          <w:tab w:val="left" w:pos="1940"/>
        </w:tabs>
        <w:spacing w:line="329" w:lineRule="exact"/>
        <w:ind w:hanging="361"/>
        <w:rPr>
          <w:sz w:val="27"/>
        </w:rPr>
      </w:pPr>
      <w:r>
        <w:rPr>
          <w:sz w:val="27"/>
        </w:rPr>
        <w:t>Safari</w:t>
      </w:r>
      <w:r>
        <w:rPr>
          <w:spacing w:val="-3"/>
          <w:sz w:val="27"/>
        </w:rPr>
        <w:t xml:space="preserve"> </w:t>
      </w:r>
      <w:r>
        <w:rPr>
          <w:sz w:val="27"/>
        </w:rPr>
        <w:t>5</w:t>
      </w:r>
      <w:r>
        <w:rPr>
          <w:spacing w:val="-1"/>
          <w:sz w:val="27"/>
        </w:rPr>
        <w:t xml:space="preserve"> </w:t>
      </w:r>
      <w:r>
        <w:rPr>
          <w:sz w:val="27"/>
        </w:rPr>
        <w:t>and</w:t>
      </w:r>
      <w:r>
        <w:rPr>
          <w:spacing w:val="-3"/>
          <w:sz w:val="27"/>
        </w:rPr>
        <w:t xml:space="preserve"> </w:t>
      </w:r>
      <w:r>
        <w:rPr>
          <w:sz w:val="27"/>
        </w:rPr>
        <w:t>higher</w:t>
      </w:r>
    </w:p>
    <w:p w14:paraId="6F4C1F77" w14:textId="77777777" w:rsidR="000A4BF2" w:rsidRDefault="00000000">
      <w:pPr>
        <w:pStyle w:val="ListParagraph"/>
        <w:numPr>
          <w:ilvl w:val="0"/>
          <w:numId w:val="2"/>
        </w:numPr>
        <w:tabs>
          <w:tab w:val="left" w:pos="1939"/>
          <w:tab w:val="left" w:pos="1940"/>
        </w:tabs>
        <w:spacing w:line="330" w:lineRule="exact"/>
        <w:ind w:hanging="361"/>
        <w:rPr>
          <w:sz w:val="27"/>
        </w:rPr>
      </w:pPr>
      <w:r>
        <w:rPr>
          <w:sz w:val="27"/>
        </w:rPr>
        <w:t>Opera</w:t>
      </w:r>
      <w:r>
        <w:rPr>
          <w:spacing w:val="-4"/>
          <w:sz w:val="27"/>
        </w:rPr>
        <w:t xml:space="preserve"> </w:t>
      </w:r>
      <w:r>
        <w:rPr>
          <w:sz w:val="27"/>
        </w:rPr>
        <w:t>11 and</w:t>
      </w:r>
      <w:r>
        <w:rPr>
          <w:spacing w:val="-3"/>
          <w:sz w:val="27"/>
        </w:rPr>
        <w:t xml:space="preserve"> </w:t>
      </w:r>
      <w:r>
        <w:rPr>
          <w:sz w:val="27"/>
        </w:rPr>
        <w:t>higher</w:t>
      </w:r>
    </w:p>
    <w:p w14:paraId="566005ED" w14:textId="77777777" w:rsidR="000A4BF2" w:rsidRDefault="000A4BF2">
      <w:pPr>
        <w:pStyle w:val="BodyText"/>
        <w:rPr>
          <w:sz w:val="32"/>
        </w:rPr>
      </w:pPr>
    </w:p>
    <w:p w14:paraId="3CD02BF1" w14:textId="77777777" w:rsidR="000A4BF2" w:rsidRDefault="000A4BF2">
      <w:pPr>
        <w:pStyle w:val="BodyText"/>
        <w:rPr>
          <w:sz w:val="32"/>
        </w:rPr>
      </w:pPr>
    </w:p>
    <w:p w14:paraId="19328409" w14:textId="77777777" w:rsidR="000A4BF2" w:rsidRDefault="000A4BF2">
      <w:pPr>
        <w:pStyle w:val="BodyText"/>
        <w:rPr>
          <w:sz w:val="30"/>
        </w:rPr>
      </w:pPr>
    </w:p>
    <w:p w14:paraId="42000BAF" w14:textId="77777777" w:rsidR="000A4BF2" w:rsidRDefault="00000000">
      <w:pPr>
        <w:pStyle w:val="Heading2"/>
        <w:spacing w:before="1" w:line="444" w:lineRule="auto"/>
        <w:ind w:right="7345"/>
        <w:rPr>
          <w:lang w:val="en-IN"/>
        </w:rPr>
      </w:pPr>
      <w:r>
        <w:t xml:space="preserve">Chapter </w:t>
      </w:r>
      <w:r>
        <w:rPr>
          <w:lang w:val="en-IN"/>
        </w:rPr>
        <w:t xml:space="preserve">4 </w:t>
      </w:r>
    </w:p>
    <w:p w14:paraId="16CD1E2E" w14:textId="77777777" w:rsidR="000A4BF2" w:rsidRDefault="00000000">
      <w:pPr>
        <w:pStyle w:val="Heading2"/>
        <w:spacing w:before="1" w:line="444" w:lineRule="auto"/>
        <w:ind w:right="7345"/>
        <w:rPr>
          <w:lang w:val="en-IN"/>
        </w:rPr>
      </w:pPr>
      <w:r>
        <w:rPr>
          <w:lang w:val="en-IN"/>
        </w:rPr>
        <w:t>Concepts Used</w:t>
      </w:r>
    </w:p>
    <w:p w14:paraId="560B89E0" w14:textId="77777777" w:rsidR="000A4BF2" w:rsidRDefault="00000000">
      <w:pPr>
        <w:pStyle w:val="ListParagraph"/>
        <w:tabs>
          <w:tab w:val="left" w:pos="1640"/>
        </w:tabs>
        <w:spacing w:before="2"/>
        <w:ind w:left="1218" w:firstLine="0"/>
        <w:rPr>
          <w:sz w:val="32"/>
          <w:szCs w:val="32"/>
          <w:lang w:val="en-IN"/>
        </w:rPr>
      </w:pPr>
      <w:r>
        <w:rPr>
          <w:sz w:val="32"/>
          <w:szCs w:val="32"/>
          <w:lang w:val="en-IN"/>
        </w:rPr>
        <w:t>MACHINE LEARNING</w:t>
      </w:r>
    </w:p>
    <w:p w14:paraId="13B534F0" w14:textId="77777777" w:rsidR="000A4BF2" w:rsidRDefault="00000000">
      <w:pPr>
        <w:pStyle w:val="NormalWeb"/>
        <w:ind w:left="1169" w:right="1540"/>
        <w:rPr>
          <w:sz w:val="28"/>
          <w:szCs w:val="28"/>
        </w:rPr>
      </w:pPr>
      <w:r>
        <w:rPr>
          <w:rStyle w:val="Strong"/>
          <w:sz w:val="28"/>
          <w:szCs w:val="28"/>
        </w:rPr>
        <w:t>Machine Learning (ML)</w:t>
      </w:r>
      <w:r>
        <w:rPr>
          <w:sz w:val="28"/>
          <w:szCs w:val="28"/>
        </w:rPr>
        <w:t xml:space="preserve"> is a field of artificial intelligence that enables systems to learn from data, identify patterns, and make predictions or decisions with minimal human intervention. In this project, ML plays a pivotal role in processing and analyzing the dataset of the </w:t>
      </w:r>
      <w:r>
        <w:rPr>
          <w:rStyle w:val="Strong"/>
          <w:sz w:val="28"/>
          <w:szCs w:val="28"/>
        </w:rPr>
        <w:t>Bhagavad Gita</w:t>
      </w:r>
      <w:r>
        <w:rPr>
          <w:sz w:val="28"/>
          <w:szCs w:val="28"/>
        </w:rPr>
        <w:t>, which forms the foundation for the chatbot integrated into the website's backend. The dataset was pre-processed to structure the text in a format suitable for model training, ensuring efficient interpretation and response generation.</w:t>
      </w:r>
    </w:p>
    <w:p w14:paraId="29BC9782" w14:textId="77777777" w:rsidR="000A4BF2" w:rsidRDefault="00000000">
      <w:pPr>
        <w:pStyle w:val="NormalWeb"/>
        <w:ind w:left="1169" w:right="1540"/>
        <w:rPr>
          <w:sz w:val="28"/>
          <w:szCs w:val="28"/>
        </w:rPr>
      </w:pPr>
      <w:r>
        <w:rPr>
          <w:sz w:val="28"/>
          <w:szCs w:val="28"/>
        </w:rPr>
        <w:t xml:space="preserve">Using </w:t>
      </w:r>
      <w:r>
        <w:rPr>
          <w:rStyle w:val="Strong"/>
          <w:sz w:val="28"/>
          <w:szCs w:val="28"/>
        </w:rPr>
        <w:t>Natural Language Processing (NLP)</w:t>
      </w:r>
      <w:r>
        <w:rPr>
          <w:sz w:val="28"/>
          <w:szCs w:val="28"/>
        </w:rPr>
        <w:t xml:space="preserve"> techniques, the ML model is capable of understanding user queries, identifying key themes, and mapping them to the teachings of the Bhagavad Gita. Supervised learning was employed to train the model on labeled data, enabling it to provide contextually accurate and insightful responses. The integration of this trained ML model into the website's backend facilitates real-time interaction, ensuring a seamless and meaningful user experience.</w:t>
      </w:r>
    </w:p>
    <w:p w14:paraId="430D122B" w14:textId="77777777" w:rsidR="000A4BF2" w:rsidRDefault="00000000">
      <w:pPr>
        <w:pStyle w:val="NormalWeb"/>
        <w:ind w:left="1169" w:right="1540"/>
        <w:rPr>
          <w:sz w:val="28"/>
          <w:szCs w:val="28"/>
        </w:rPr>
      </w:pPr>
      <w:r>
        <w:rPr>
          <w:sz w:val="28"/>
          <w:szCs w:val="28"/>
        </w:rPr>
        <w:t>This implementation demonstrates the application of Machine Learning in transforming philosophical and spiritual texts into a dynamic, interactive platform, making complex teachings accessible and engaging for users.</w:t>
      </w:r>
    </w:p>
    <w:p w14:paraId="677EE172" w14:textId="77777777" w:rsidR="000A4BF2" w:rsidRDefault="000A4BF2">
      <w:pPr>
        <w:pStyle w:val="ListParagraph"/>
        <w:tabs>
          <w:tab w:val="left" w:pos="1640"/>
        </w:tabs>
        <w:spacing w:before="2"/>
        <w:ind w:left="0" w:firstLine="0"/>
        <w:jc w:val="center"/>
        <w:rPr>
          <w:sz w:val="20"/>
          <w:szCs w:val="20"/>
          <w:lang w:val="en-IN"/>
        </w:rPr>
      </w:pPr>
    </w:p>
    <w:p w14:paraId="099BCCDA" w14:textId="77777777" w:rsidR="000A4BF2" w:rsidRDefault="00000000">
      <w:pPr>
        <w:pStyle w:val="ListParagraph"/>
        <w:tabs>
          <w:tab w:val="left" w:pos="1640"/>
        </w:tabs>
        <w:spacing w:before="2"/>
        <w:ind w:left="0" w:firstLine="0"/>
        <w:jc w:val="center"/>
        <w:rPr>
          <w:sz w:val="20"/>
          <w:szCs w:val="20"/>
          <w:lang w:val="en-IN"/>
        </w:rPr>
      </w:pPr>
      <w:r>
        <w:rPr>
          <w:sz w:val="20"/>
          <w:szCs w:val="20"/>
          <w:lang w:val="en-IN"/>
        </w:rPr>
        <w:t>4</w:t>
      </w:r>
    </w:p>
    <w:p w14:paraId="390E7307" w14:textId="77777777" w:rsidR="000A4BF2" w:rsidRDefault="000A4BF2">
      <w:pPr>
        <w:pStyle w:val="ListParagraph"/>
        <w:tabs>
          <w:tab w:val="left" w:pos="1640"/>
        </w:tabs>
        <w:spacing w:before="2"/>
        <w:ind w:left="0" w:firstLine="0"/>
        <w:jc w:val="center"/>
        <w:rPr>
          <w:sz w:val="20"/>
          <w:szCs w:val="20"/>
          <w:lang w:val="en-IN"/>
        </w:rPr>
      </w:pPr>
    </w:p>
    <w:p w14:paraId="7A5FB758" w14:textId="77777777" w:rsidR="000A4BF2" w:rsidRDefault="000A4BF2">
      <w:pPr>
        <w:pStyle w:val="ListParagraph"/>
        <w:tabs>
          <w:tab w:val="left" w:pos="1640"/>
        </w:tabs>
        <w:spacing w:before="2"/>
        <w:ind w:left="0" w:firstLine="0"/>
        <w:jc w:val="center"/>
        <w:rPr>
          <w:sz w:val="20"/>
          <w:szCs w:val="20"/>
          <w:lang w:val="en-IN"/>
        </w:rPr>
      </w:pPr>
    </w:p>
    <w:p w14:paraId="4509A913" w14:textId="77777777" w:rsidR="000A4BF2" w:rsidRDefault="00000000">
      <w:pPr>
        <w:tabs>
          <w:tab w:val="left" w:pos="7991"/>
        </w:tabs>
        <w:spacing w:before="68"/>
        <w:ind w:left="1219"/>
        <w:rPr>
          <w:i/>
          <w:sz w:val="23"/>
        </w:rPr>
      </w:pP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1EA80C5B" w14:textId="0F531400" w:rsidR="000A4BF2" w:rsidRDefault="000F4DCC">
      <w:pPr>
        <w:pStyle w:val="ListParagraph"/>
        <w:tabs>
          <w:tab w:val="left" w:pos="1640"/>
        </w:tabs>
        <w:spacing w:before="2"/>
        <w:ind w:left="0" w:firstLine="0"/>
        <w:jc w:val="center"/>
        <w:rPr>
          <w:sz w:val="20"/>
          <w:szCs w:val="20"/>
          <w:lang w:val="en-IN"/>
        </w:rPr>
      </w:pPr>
      <w:r>
        <w:rPr>
          <w:noProof/>
        </w:rPr>
        <mc:AlternateContent>
          <mc:Choice Requires="wps">
            <w:drawing>
              <wp:anchor distT="0" distB="0" distL="114300" distR="114300" simplePos="0" relativeHeight="251661824" behindDoc="1" locked="0" layoutInCell="1" allowOverlap="1" wp14:anchorId="5B371278" wp14:editId="4F5F1FC8">
                <wp:simplePos x="0" y="0"/>
                <wp:positionH relativeFrom="page">
                  <wp:posOffset>820420</wp:posOffset>
                </wp:positionH>
                <wp:positionV relativeFrom="paragraph">
                  <wp:posOffset>20955</wp:posOffset>
                </wp:positionV>
                <wp:extent cx="5791835" cy="1270"/>
                <wp:effectExtent l="10795" t="9525" r="7620" b="8255"/>
                <wp:wrapTopAndBottom/>
                <wp:docPr id="177115696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835" cy="1270"/>
                        </a:xfrm>
                        <a:custGeom>
                          <a:avLst/>
                          <a:gdLst>
                            <a:gd name="T0" fmla="+- 0 1448 1448"/>
                            <a:gd name="T1" fmla="*/ T0 w 9121"/>
                            <a:gd name="T2" fmla="+- 0 10569 1448"/>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B6B22" id="Freeform 8" o:spid="_x0000_s1026" style="position:absolute;margin-left:64.6pt;margin-top:1.65pt;width:456.05pt;height:.1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" path="m,l9121,e" filled="f" strokeweight=".1334mm">
                <v:path arrowok="t" o:connecttype="custom" o:connectlocs="0,0;5791835,0" o:connectangles="0,0"/>
                <w10:wrap type="topAndBottom" anchorx="page"/>
              </v:shape>
            </w:pict>
          </mc:Fallback>
        </mc:AlternateContent>
      </w:r>
    </w:p>
    <w:p w14:paraId="2FEEB95B" w14:textId="77777777" w:rsidR="000A4BF2" w:rsidRDefault="000A4BF2">
      <w:pPr>
        <w:pStyle w:val="ListParagraph"/>
        <w:tabs>
          <w:tab w:val="left" w:pos="1640"/>
        </w:tabs>
        <w:spacing w:before="2"/>
        <w:ind w:left="0" w:firstLine="0"/>
        <w:jc w:val="center"/>
        <w:rPr>
          <w:sz w:val="20"/>
          <w:szCs w:val="20"/>
          <w:lang w:val="en-IN"/>
        </w:rPr>
      </w:pPr>
    </w:p>
    <w:p w14:paraId="744997AB" w14:textId="77777777" w:rsidR="000A4BF2" w:rsidRDefault="000A4BF2">
      <w:pPr>
        <w:pStyle w:val="ListParagraph"/>
        <w:tabs>
          <w:tab w:val="left" w:pos="1640"/>
        </w:tabs>
        <w:spacing w:before="2"/>
        <w:ind w:left="0" w:firstLine="0"/>
        <w:jc w:val="center"/>
        <w:rPr>
          <w:sz w:val="20"/>
          <w:szCs w:val="20"/>
          <w:lang w:val="en-IN"/>
        </w:rPr>
      </w:pPr>
    </w:p>
    <w:p w14:paraId="464C837E" w14:textId="77777777" w:rsidR="000A4BF2" w:rsidRDefault="000A4BF2">
      <w:pPr>
        <w:pStyle w:val="ListParagraph"/>
        <w:tabs>
          <w:tab w:val="left" w:pos="1640"/>
        </w:tabs>
        <w:spacing w:before="2"/>
        <w:ind w:left="0" w:firstLine="0"/>
        <w:jc w:val="both"/>
        <w:rPr>
          <w:sz w:val="20"/>
          <w:szCs w:val="20"/>
          <w:lang w:val="en-IN"/>
        </w:rPr>
      </w:pPr>
    </w:p>
    <w:p w14:paraId="005D42BB" w14:textId="77777777" w:rsidR="000A4BF2" w:rsidRDefault="00000000">
      <w:pPr>
        <w:pStyle w:val="ListParagraph"/>
        <w:tabs>
          <w:tab w:val="left" w:pos="1640"/>
        </w:tabs>
        <w:spacing w:before="2"/>
        <w:ind w:left="0" w:firstLine="0"/>
        <w:rPr>
          <w:sz w:val="28"/>
          <w:szCs w:val="28"/>
          <w:lang w:val="en-IN"/>
        </w:rPr>
      </w:pPr>
      <w:r>
        <w:rPr>
          <w:sz w:val="20"/>
          <w:szCs w:val="20"/>
          <w:lang w:val="en-IN"/>
        </w:rPr>
        <w:t xml:space="preserve">                        </w:t>
      </w:r>
      <w:r>
        <w:rPr>
          <w:sz w:val="28"/>
          <w:szCs w:val="28"/>
          <w:lang w:val="en-IN"/>
        </w:rPr>
        <w:t xml:space="preserve"> SENTIMENTAL ANALYSIS</w:t>
      </w:r>
    </w:p>
    <w:p w14:paraId="14D5BE21" w14:textId="77777777" w:rsidR="000A4BF2" w:rsidRDefault="000A4BF2">
      <w:pPr>
        <w:pStyle w:val="ListParagraph"/>
        <w:tabs>
          <w:tab w:val="left" w:pos="1640"/>
        </w:tabs>
        <w:spacing w:before="2"/>
        <w:ind w:left="1218" w:firstLine="0"/>
        <w:rPr>
          <w:sz w:val="32"/>
          <w:szCs w:val="32"/>
          <w:lang w:val="en-IN"/>
        </w:rPr>
      </w:pPr>
    </w:p>
    <w:p w14:paraId="66EBA252" w14:textId="77777777" w:rsidR="000A4BF2" w:rsidRDefault="00000000">
      <w:pPr>
        <w:pStyle w:val="NormalWeb"/>
        <w:ind w:leftChars="554" w:left="1219" w:rightChars="839" w:right="1846"/>
        <w:rPr>
          <w:sz w:val="28"/>
          <w:szCs w:val="28"/>
        </w:rPr>
      </w:pPr>
      <w:r>
        <w:rPr>
          <w:rStyle w:val="Strong"/>
          <w:sz w:val="28"/>
          <w:szCs w:val="28"/>
        </w:rPr>
        <w:t>Sentiment Analysis</w:t>
      </w:r>
      <w:r>
        <w:rPr>
          <w:sz w:val="28"/>
          <w:szCs w:val="28"/>
        </w:rPr>
        <w:t xml:space="preserve"> is a Machine Learning (ML) technique that interprets the emotional tone of text to classify it into categories like positive, negative, or neutral sentiments. In this project, sentiment analysis was implemented to enable the chatbot to understand the emotional state of users based on their inputs and provide relevant shlokas from the </w:t>
      </w:r>
      <w:r>
        <w:rPr>
          <w:rStyle w:val="Strong"/>
          <w:sz w:val="28"/>
          <w:szCs w:val="28"/>
        </w:rPr>
        <w:t>Bhagavad Gita</w:t>
      </w:r>
      <w:r>
        <w:rPr>
          <w:sz w:val="28"/>
          <w:szCs w:val="28"/>
        </w:rPr>
        <w:t>.</w:t>
      </w:r>
    </w:p>
    <w:p w14:paraId="78BF240B" w14:textId="77777777" w:rsidR="000A4BF2" w:rsidRDefault="00000000">
      <w:pPr>
        <w:pStyle w:val="NormalWeb"/>
        <w:ind w:leftChars="554" w:left="1219" w:rightChars="839" w:right="1846"/>
        <w:rPr>
          <w:sz w:val="28"/>
          <w:szCs w:val="28"/>
        </w:rPr>
      </w:pPr>
      <w:r>
        <w:rPr>
          <w:sz w:val="28"/>
          <w:szCs w:val="28"/>
        </w:rPr>
        <w:t xml:space="preserve">The chatbot analyzes user inputs by identifying specific keywords and expressions indicative of emotions such as anger, sadness, happiness, or anxiety. A curated dataset mapping emotional expressions to corresponding shlokas was used to train the ML model. By leveraging </w:t>
      </w:r>
      <w:r>
        <w:rPr>
          <w:rStyle w:val="Strong"/>
          <w:sz w:val="28"/>
          <w:szCs w:val="28"/>
        </w:rPr>
        <w:t>Natural Language Processing (NLP)</w:t>
      </w:r>
      <w:r>
        <w:rPr>
          <w:sz w:val="28"/>
          <w:szCs w:val="28"/>
        </w:rPr>
        <w:t xml:space="preserve"> techniques, the model extracts features from the user input, determines the user's mood, and retrieves appropriate shlokas that align with the identified sentiment.</w:t>
      </w:r>
    </w:p>
    <w:p w14:paraId="57D6C0DE" w14:textId="77777777" w:rsidR="000A4BF2" w:rsidRDefault="00000000">
      <w:pPr>
        <w:pStyle w:val="NormalWeb"/>
        <w:ind w:leftChars="554" w:left="1219" w:rightChars="839" w:right="1846"/>
        <w:rPr>
          <w:sz w:val="28"/>
          <w:szCs w:val="28"/>
        </w:rPr>
      </w:pPr>
      <w:r>
        <w:rPr>
          <w:sz w:val="28"/>
          <w:szCs w:val="28"/>
        </w:rPr>
        <w:t>For example, if a user types, "I’m feeling angry," the chatbot detects the emotion as anger and suggests shlokas that provide guidance on managing anger. This integration of sentiment analysis ensures that the chatbot delivers a personalized and meaningful experience, making the teachings of the Bhagavad Gita accessible and applicable to users' emotional contexts.</w:t>
      </w:r>
    </w:p>
    <w:p w14:paraId="64B1DCB0" w14:textId="77777777" w:rsidR="000A4BF2" w:rsidRDefault="000A4BF2">
      <w:pPr>
        <w:pStyle w:val="NormalWeb"/>
        <w:ind w:leftChars="554" w:left="1219" w:rightChars="839" w:right="1846"/>
        <w:jc w:val="center"/>
        <w:rPr>
          <w:sz w:val="20"/>
          <w:szCs w:val="20"/>
          <w:lang w:val="en-IN"/>
        </w:rPr>
      </w:pPr>
    </w:p>
    <w:p w14:paraId="166C3630" w14:textId="77777777" w:rsidR="000A4BF2" w:rsidRDefault="000A4BF2">
      <w:pPr>
        <w:pStyle w:val="NormalWeb"/>
        <w:ind w:leftChars="554" w:left="1219" w:rightChars="839" w:right="1846"/>
        <w:jc w:val="center"/>
        <w:rPr>
          <w:sz w:val="20"/>
          <w:szCs w:val="20"/>
          <w:lang w:val="en-IN"/>
        </w:rPr>
      </w:pPr>
    </w:p>
    <w:p w14:paraId="506798A4" w14:textId="77777777" w:rsidR="000A4BF2" w:rsidRDefault="000A4BF2">
      <w:pPr>
        <w:pStyle w:val="NormalWeb"/>
        <w:ind w:leftChars="554" w:left="1219" w:rightChars="839" w:right="1846"/>
        <w:jc w:val="center"/>
        <w:rPr>
          <w:sz w:val="20"/>
          <w:szCs w:val="20"/>
          <w:lang w:val="en-IN"/>
        </w:rPr>
      </w:pPr>
    </w:p>
    <w:p w14:paraId="3157B72D" w14:textId="77777777" w:rsidR="000A4BF2" w:rsidRDefault="000A4BF2">
      <w:pPr>
        <w:pStyle w:val="NormalWeb"/>
        <w:ind w:leftChars="554" w:left="1219" w:rightChars="839" w:right="1846"/>
        <w:jc w:val="center"/>
        <w:rPr>
          <w:sz w:val="20"/>
          <w:szCs w:val="20"/>
          <w:lang w:val="en-IN"/>
        </w:rPr>
      </w:pPr>
    </w:p>
    <w:p w14:paraId="0D1B0CE5" w14:textId="77777777" w:rsidR="000A4BF2" w:rsidRDefault="000A4BF2">
      <w:pPr>
        <w:pStyle w:val="NormalWeb"/>
        <w:ind w:leftChars="554" w:left="1219" w:rightChars="839" w:right="1846"/>
        <w:jc w:val="center"/>
        <w:rPr>
          <w:sz w:val="20"/>
          <w:szCs w:val="20"/>
          <w:lang w:val="en-IN"/>
        </w:rPr>
      </w:pPr>
    </w:p>
    <w:p w14:paraId="61CA74F9" w14:textId="77777777" w:rsidR="000A4BF2" w:rsidRDefault="000A4BF2">
      <w:pPr>
        <w:pStyle w:val="NormalWeb"/>
        <w:ind w:leftChars="554" w:left="1219" w:rightChars="839" w:right="1846"/>
        <w:jc w:val="center"/>
        <w:rPr>
          <w:sz w:val="20"/>
          <w:szCs w:val="20"/>
          <w:lang w:val="en-IN"/>
        </w:rPr>
      </w:pPr>
    </w:p>
    <w:p w14:paraId="2EF64EBF" w14:textId="77777777" w:rsidR="000A4BF2" w:rsidRDefault="000A4BF2">
      <w:pPr>
        <w:pStyle w:val="NormalWeb"/>
        <w:ind w:leftChars="554" w:left="1219" w:rightChars="839" w:right="1846"/>
        <w:jc w:val="center"/>
        <w:rPr>
          <w:sz w:val="20"/>
          <w:szCs w:val="20"/>
          <w:lang w:val="en-IN"/>
        </w:rPr>
      </w:pPr>
    </w:p>
    <w:p w14:paraId="3A37CA82" w14:textId="77777777" w:rsidR="000A4BF2" w:rsidRDefault="000A4BF2">
      <w:pPr>
        <w:pStyle w:val="NormalWeb"/>
        <w:ind w:leftChars="554" w:left="1219" w:rightChars="839" w:right="1846"/>
        <w:jc w:val="center"/>
        <w:rPr>
          <w:sz w:val="20"/>
          <w:szCs w:val="20"/>
          <w:lang w:val="en-IN"/>
        </w:rPr>
      </w:pPr>
    </w:p>
    <w:p w14:paraId="09609DE5" w14:textId="77777777" w:rsidR="000A4BF2" w:rsidRDefault="000A4BF2">
      <w:pPr>
        <w:pStyle w:val="NormalWeb"/>
        <w:ind w:leftChars="554" w:left="1219" w:rightChars="839" w:right="1846"/>
        <w:jc w:val="center"/>
        <w:rPr>
          <w:sz w:val="20"/>
          <w:szCs w:val="20"/>
          <w:lang w:val="en-IN"/>
        </w:rPr>
      </w:pPr>
    </w:p>
    <w:p w14:paraId="5A96044D" w14:textId="77777777" w:rsidR="000A4BF2" w:rsidRDefault="000A4BF2">
      <w:pPr>
        <w:pStyle w:val="NormalWeb"/>
        <w:ind w:leftChars="554" w:left="1219" w:rightChars="839" w:right="1846"/>
        <w:jc w:val="center"/>
        <w:rPr>
          <w:sz w:val="20"/>
          <w:szCs w:val="20"/>
          <w:lang w:val="en-IN"/>
        </w:rPr>
      </w:pPr>
    </w:p>
    <w:p w14:paraId="482FDAF5" w14:textId="77777777" w:rsidR="000A4BF2" w:rsidRDefault="000A4BF2">
      <w:pPr>
        <w:pStyle w:val="NormalWeb"/>
        <w:ind w:leftChars="554" w:left="1219" w:rightChars="839" w:right="1846"/>
        <w:jc w:val="center"/>
        <w:rPr>
          <w:sz w:val="20"/>
          <w:szCs w:val="20"/>
          <w:lang w:val="en-IN"/>
        </w:rPr>
      </w:pPr>
    </w:p>
    <w:p w14:paraId="6EEFD2CD" w14:textId="77777777" w:rsidR="000A4BF2" w:rsidRDefault="000A4BF2">
      <w:pPr>
        <w:pStyle w:val="NormalWeb"/>
        <w:ind w:rightChars="839" w:right="1846"/>
        <w:jc w:val="both"/>
        <w:rPr>
          <w:sz w:val="20"/>
          <w:szCs w:val="20"/>
          <w:lang w:val="en-IN"/>
        </w:rPr>
      </w:pPr>
    </w:p>
    <w:p w14:paraId="0176EE99" w14:textId="77777777" w:rsidR="000A4BF2" w:rsidRDefault="00000000">
      <w:pPr>
        <w:pStyle w:val="NormalWeb"/>
        <w:ind w:rightChars="839" w:right="1846" w:firstLineChars="2850" w:firstLine="5700"/>
        <w:jc w:val="both"/>
        <w:rPr>
          <w:sz w:val="20"/>
          <w:szCs w:val="20"/>
          <w:lang w:val="en-IN"/>
        </w:rPr>
      </w:pPr>
      <w:r>
        <w:rPr>
          <w:sz w:val="20"/>
          <w:szCs w:val="20"/>
          <w:lang w:val="en-IN"/>
        </w:rPr>
        <w:t>5</w:t>
      </w:r>
    </w:p>
    <w:p w14:paraId="4AAC1B41" w14:textId="77777777" w:rsidR="000A4BF2" w:rsidRDefault="000A4BF2">
      <w:pPr>
        <w:pStyle w:val="Heading2"/>
        <w:spacing w:before="1" w:line="444" w:lineRule="auto"/>
        <w:ind w:left="0" w:right="7345"/>
      </w:pPr>
    </w:p>
    <w:p w14:paraId="479E64E1" w14:textId="77777777" w:rsidR="000A4BF2" w:rsidRDefault="00000000">
      <w:pPr>
        <w:pStyle w:val="Heading2"/>
        <w:spacing w:before="1" w:line="444" w:lineRule="auto"/>
        <w:ind w:right="7345"/>
      </w:pPr>
      <w:r>
        <w:t xml:space="preserve">Chapter </w:t>
      </w:r>
      <w:r>
        <w:rPr>
          <w:lang w:val="en-IN"/>
        </w:rPr>
        <w:t xml:space="preserve">5 </w:t>
      </w:r>
      <w:r>
        <w:t>Implementation</w:t>
      </w:r>
    </w:p>
    <w:p w14:paraId="2290EFFF" w14:textId="77777777" w:rsidR="000A4BF2" w:rsidRDefault="00000000">
      <w:pPr>
        <w:pStyle w:val="ListParagraph"/>
        <w:tabs>
          <w:tab w:val="left" w:pos="1640"/>
        </w:tabs>
        <w:spacing w:before="2"/>
        <w:ind w:left="1218" w:firstLine="0"/>
        <w:rPr>
          <w:sz w:val="28"/>
        </w:rPr>
      </w:pPr>
      <w:r>
        <w:rPr>
          <w:sz w:val="28"/>
          <w:lang w:val="en-IN"/>
        </w:rPr>
        <w:t xml:space="preserve">5.1 </w:t>
      </w:r>
      <w:r>
        <w:rPr>
          <w:sz w:val="28"/>
        </w:rPr>
        <w:t>LAYOUT</w:t>
      </w:r>
    </w:p>
    <w:p w14:paraId="2D53BE76" w14:textId="77777777" w:rsidR="000A4BF2" w:rsidRDefault="00000000">
      <w:pPr>
        <w:pStyle w:val="BodyText"/>
        <w:spacing w:before="230"/>
        <w:ind w:left="1219" w:right="1233"/>
      </w:pPr>
      <w:r>
        <w:t>The initial page that the audience land on is the homepage but also acts as a</w:t>
      </w:r>
      <w:r>
        <w:rPr>
          <w:spacing w:val="1"/>
        </w:rPr>
        <w:t xml:space="preserve"> </w:t>
      </w:r>
      <w:r>
        <w:t>landing page directing the audience to commit to an action. In this case, the</w:t>
      </w:r>
      <w:r>
        <w:rPr>
          <w:spacing w:val="1"/>
        </w:rPr>
        <w:t xml:space="preserve"> </w:t>
      </w:r>
      <w:r>
        <w:t>‘Cantos’ link is the call to action, therefore having the outline of the border in a</w:t>
      </w:r>
      <w:r>
        <w:rPr>
          <w:spacing w:val="1"/>
        </w:rPr>
        <w:t xml:space="preserve"> </w:t>
      </w:r>
      <w:r>
        <w:t>different color to the other links on the page helps simplify the decision-making</w:t>
      </w:r>
      <w:r>
        <w:rPr>
          <w:spacing w:val="1"/>
        </w:rPr>
        <w:t xml:space="preserve"> </w:t>
      </w:r>
      <w:r>
        <w:t>process for the audience. Although there are other links on this page, the call to</w:t>
      </w:r>
      <w:r>
        <w:rPr>
          <w:spacing w:val="1"/>
        </w:rPr>
        <w:t xml:space="preserve"> </w:t>
      </w:r>
      <w:r>
        <w:t>action</w:t>
      </w:r>
      <w:r>
        <w:rPr>
          <w:spacing w:val="4"/>
        </w:rPr>
        <w:t xml:space="preserve"> </w:t>
      </w:r>
      <w:r>
        <w:t>is</w:t>
      </w:r>
      <w:r>
        <w:rPr>
          <w:spacing w:val="4"/>
        </w:rPr>
        <w:t xml:space="preserve"> </w:t>
      </w:r>
      <w:r>
        <w:t>positioned</w:t>
      </w:r>
      <w:r>
        <w:rPr>
          <w:spacing w:val="4"/>
        </w:rPr>
        <w:t xml:space="preserve"> </w:t>
      </w:r>
      <w:r>
        <w:t>both</w:t>
      </w:r>
      <w:r>
        <w:rPr>
          <w:spacing w:val="4"/>
        </w:rPr>
        <w:t xml:space="preserve"> </w:t>
      </w:r>
      <w:r>
        <w:t>under</w:t>
      </w:r>
      <w:r>
        <w:rPr>
          <w:spacing w:val="3"/>
        </w:rPr>
        <w:t xml:space="preserve"> </w:t>
      </w:r>
      <w:r>
        <w:t>the</w:t>
      </w:r>
      <w:r>
        <w:rPr>
          <w:spacing w:val="3"/>
        </w:rPr>
        <w:t xml:space="preserve"> </w:t>
      </w:r>
      <w:r>
        <w:t>&lt;h1&gt;</w:t>
      </w:r>
      <w:r>
        <w:rPr>
          <w:spacing w:val="3"/>
        </w:rPr>
        <w:t xml:space="preserve"> </w:t>
      </w:r>
      <w:r>
        <w:t>tag</w:t>
      </w:r>
      <w:r>
        <w:rPr>
          <w:spacing w:val="4"/>
        </w:rPr>
        <w:t xml:space="preserve"> </w:t>
      </w:r>
      <w:r>
        <w:t>and</w:t>
      </w:r>
      <w:r>
        <w:rPr>
          <w:spacing w:val="4"/>
        </w:rPr>
        <w:t xml:space="preserve"> </w:t>
      </w:r>
      <w:r>
        <w:t>at</w:t>
      </w:r>
      <w:r>
        <w:rPr>
          <w:spacing w:val="4"/>
        </w:rPr>
        <w:t xml:space="preserve"> </w:t>
      </w:r>
      <w:r>
        <w:t>the</w:t>
      </w:r>
      <w:r>
        <w:rPr>
          <w:spacing w:val="3"/>
        </w:rPr>
        <w:t xml:space="preserve"> </w:t>
      </w:r>
      <w:r>
        <w:t>bottom of</w:t>
      </w:r>
      <w:r>
        <w:rPr>
          <w:spacing w:val="3"/>
        </w:rPr>
        <w:t xml:space="preserve"> </w:t>
      </w:r>
      <w:r>
        <w:t>the page,</w:t>
      </w:r>
      <w:r>
        <w:rPr>
          <w:spacing w:val="1"/>
        </w:rPr>
        <w:t xml:space="preserve"> </w:t>
      </w:r>
      <w:r>
        <w:t>giving more than one opportunity to approach it. According to the Gutenberg</w:t>
      </w:r>
      <w:r>
        <w:rPr>
          <w:spacing w:val="1"/>
        </w:rPr>
        <w:t xml:space="preserve"> </w:t>
      </w:r>
      <w:r>
        <w:t>Diagram, the call to action is located in the terminal area, where the user will</w:t>
      </w:r>
      <w:r>
        <w:rPr>
          <w:spacing w:val="1"/>
        </w:rPr>
        <w:t xml:space="preserve"> </w:t>
      </w:r>
      <w:r>
        <w:t>need</w:t>
      </w:r>
      <w:r>
        <w:rPr>
          <w:spacing w:val="-2"/>
        </w:rPr>
        <w:t xml:space="preserve"> </w:t>
      </w:r>
      <w:r>
        <w:t>to</w:t>
      </w:r>
      <w:r>
        <w:rPr>
          <w:spacing w:val="-1"/>
        </w:rPr>
        <w:t xml:space="preserve"> </w:t>
      </w:r>
      <w:r>
        <w:t>make</w:t>
      </w:r>
      <w:r>
        <w:rPr>
          <w:spacing w:val="-2"/>
        </w:rPr>
        <w:t xml:space="preserve"> </w:t>
      </w:r>
      <w:r>
        <w:t>a</w:t>
      </w:r>
      <w:r>
        <w:rPr>
          <w:spacing w:val="-6"/>
        </w:rPr>
        <w:t xml:space="preserve"> </w:t>
      </w:r>
      <w:r>
        <w:t>decision.</w:t>
      </w:r>
      <w:r>
        <w:rPr>
          <w:spacing w:val="65"/>
        </w:rPr>
        <w:t xml:space="preserve"> </w:t>
      </w:r>
      <w:r>
        <w:t>In</w:t>
      </w:r>
      <w:r>
        <w:rPr>
          <w:spacing w:val="-1"/>
        </w:rPr>
        <w:t xml:space="preserve"> </w:t>
      </w:r>
      <w:r>
        <w:t>the</w:t>
      </w:r>
      <w:r>
        <w:rPr>
          <w:spacing w:val="-2"/>
        </w:rPr>
        <w:t xml:space="preserve"> </w:t>
      </w:r>
      <w:r>
        <w:t>primary</w:t>
      </w:r>
      <w:r>
        <w:rPr>
          <w:spacing w:val="-4"/>
        </w:rPr>
        <w:t xml:space="preserve"> </w:t>
      </w:r>
      <w:r>
        <w:t>optical</w:t>
      </w:r>
      <w:r>
        <w:rPr>
          <w:spacing w:val="-1"/>
        </w:rPr>
        <w:t xml:space="preserve"> </w:t>
      </w:r>
      <w:r>
        <w:t>area</w:t>
      </w:r>
      <w:r>
        <w:rPr>
          <w:spacing w:val="-2"/>
        </w:rPr>
        <w:t xml:space="preserve"> </w:t>
      </w:r>
      <w:r>
        <w:t>is</w:t>
      </w:r>
      <w:r>
        <w:rPr>
          <w:spacing w:val="-2"/>
        </w:rPr>
        <w:t xml:space="preserve"> </w:t>
      </w:r>
      <w:r>
        <w:t>the</w:t>
      </w:r>
      <w:r>
        <w:rPr>
          <w:spacing w:val="-5"/>
        </w:rPr>
        <w:t xml:space="preserve"> </w:t>
      </w:r>
      <w:r>
        <w:t>navigation</w:t>
      </w:r>
      <w:r>
        <w:rPr>
          <w:spacing w:val="-1"/>
        </w:rPr>
        <w:t xml:space="preserve"> </w:t>
      </w:r>
      <w:r>
        <w:t>bar.</w:t>
      </w:r>
      <w:r>
        <w:rPr>
          <w:spacing w:val="-3"/>
        </w:rPr>
        <w:t xml:space="preserve"> </w:t>
      </w:r>
      <w:r>
        <w:t>This</w:t>
      </w:r>
      <w:r>
        <w:rPr>
          <w:spacing w:val="-1"/>
        </w:rPr>
        <w:t xml:space="preserve"> </w:t>
      </w:r>
      <w:r>
        <w:t>is</w:t>
      </w:r>
      <w:r>
        <w:rPr>
          <w:spacing w:val="-67"/>
        </w:rPr>
        <w:t xml:space="preserve"> </w:t>
      </w:r>
      <w:r>
        <w:t>“where eyes will naturally focus,” and means that users will see it immediately</w:t>
      </w:r>
      <w:r>
        <w:rPr>
          <w:spacing w:val="1"/>
        </w:rPr>
        <w:t xml:space="preserve"> </w:t>
      </w:r>
      <w:r>
        <w:t>and easily. This will aid them in understanding what the website has to offer and</w:t>
      </w:r>
      <w:r>
        <w:rPr>
          <w:spacing w:val="1"/>
        </w:rPr>
        <w:t xml:space="preserve"> </w:t>
      </w:r>
      <w:r>
        <w:t>will guide users to pages beyond the homepage. To ensure the website was made</w:t>
      </w:r>
      <w:r>
        <w:rPr>
          <w:spacing w:val="-67"/>
        </w:rPr>
        <w:t xml:space="preserve"> </w:t>
      </w:r>
      <w:r>
        <w:t>as modern as possible, a parallax scrolling design has been used. This is</w:t>
      </w:r>
      <w:r>
        <w:rPr>
          <w:spacing w:val="1"/>
        </w:rPr>
        <w:t xml:space="preserve"> </w:t>
      </w:r>
      <w:r>
        <w:t>interactive in nature and will therefore increase the level of engagement. It is</w:t>
      </w:r>
      <w:r>
        <w:rPr>
          <w:spacing w:val="1"/>
        </w:rPr>
        <w:t xml:space="preserve"> </w:t>
      </w:r>
      <w:r>
        <w:t>common</w:t>
      </w:r>
      <w:r>
        <w:rPr>
          <w:spacing w:val="2"/>
        </w:rPr>
        <w:t xml:space="preserve"> </w:t>
      </w:r>
      <w:r>
        <w:t>for</w:t>
      </w:r>
      <w:r>
        <w:rPr>
          <w:spacing w:val="-2"/>
        </w:rPr>
        <w:t xml:space="preserve"> </w:t>
      </w:r>
      <w:r>
        <w:t>the</w:t>
      </w:r>
      <w:r>
        <w:rPr>
          <w:spacing w:val="2"/>
        </w:rPr>
        <w:t xml:space="preserve"> </w:t>
      </w:r>
      <w:r>
        <w:t>younger</w:t>
      </w:r>
      <w:r>
        <w:rPr>
          <w:spacing w:val="1"/>
        </w:rPr>
        <w:t xml:space="preserve"> </w:t>
      </w:r>
      <w:r>
        <w:t>audience</w:t>
      </w:r>
      <w:r>
        <w:rPr>
          <w:spacing w:val="-2"/>
        </w:rPr>
        <w:t xml:space="preserve"> </w:t>
      </w:r>
      <w:r>
        <w:t>to</w:t>
      </w:r>
      <w:r>
        <w:rPr>
          <w:spacing w:val="-1"/>
        </w:rPr>
        <w:t xml:space="preserve"> </w:t>
      </w:r>
      <w:r>
        <w:t>be</w:t>
      </w:r>
      <w:r>
        <w:rPr>
          <w:spacing w:val="-2"/>
        </w:rPr>
        <w:t xml:space="preserve"> </w:t>
      </w:r>
      <w:r>
        <w:t>used</w:t>
      </w:r>
      <w:r>
        <w:rPr>
          <w:spacing w:val="2"/>
        </w:rPr>
        <w:t xml:space="preserve"> </w:t>
      </w:r>
      <w:r>
        <w:t>to</w:t>
      </w:r>
      <w:r>
        <w:rPr>
          <w:spacing w:val="3"/>
        </w:rPr>
        <w:t xml:space="preserve"> </w:t>
      </w:r>
      <w:r>
        <w:t>a scrolling</w:t>
      </w:r>
      <w:r>
        <w:rPr>
          <w:spacing w:val="2"/>
        </w:rPr>
        <w:t xml:space="preserve"> </w:t>
      </w:r>
      <w:r>
        <w:t>design</w:t>
      </w:r>
      <w:r>
        <w:rPr>
          <w:spacing w:val="-1"/>
        </w:rPr>
        <w:t xml:space="preserve"> </w:t>
      </w:r>
      <w:r>
        <w:t>on</w:t>
      </w:r>
      <w:r>
        <w:rPr>
          <w:spacing w:val="-2"/>
        </w:rPr>
        <w:t xml:space="preserve"> </w:t>
      </w:r>
      <w:r>
        <w:t>their</w:t>
      </w:r>
      <w:r>
        <w:rPr>
          <w:spacing w:val="1"/>
        </w:rPr>
        <w:t xml:space="preserve"> </w:t>
      </w:r>
      <w:r>
        <w:t>phones</w:t>
      </w:r>
      <w:r>
        <w:rPr>
          <w:spacing w:val="-3"/>
        </w:rPr>
        <w:t xml:space="preserve"> </w:t>
      </w:r>
      <w:r>
        <w:t>thus</w:t>
      </w:r>
      <w:r>
        <w:rPr>
          <w:spacing w:val="1"/>
        </w:rPr>
        <w:t xml:space="preserve"> </w:t>
      </w:r>
      <w:r>
        <w:t>creating</w:t>
      </w:r>
      <w:r>
        <w:rPr>
          <w:spacing w:val="-4"/>
        </w:rPr>
        <w:t xml:space="preserve"> </w:t>
      </w:r>
      <w:r>
        <w:t>a recognizable feel to</w:t>
      </w:r>
      <w:r>
        <w:rPr>
          <w:spacing w:val="-1"/>
        </w:rPr>
        <w:t xml:space="preserve"> </w:t>
      </w:r>
      <w:r>
        <w:t>the</w:t>
      </w:r>
      <w:r>
        <w:rPr>
          <w:spacing w:val="-4"/>
        </w:rPr>
        <w:t xml:space="preserve"> </w:t>
      </w:r>
      <w:r>
        <w:t>website.</w:t>
      </w:r>
    </w:p>
    <w:p w14:paraId="00BE90E2" w14:textId="77777777" w:rsidR="000A4BF2" w:rsidRDefault="000A4BF2">
      <w:pPr>
        <w:pStyle w:val="BodyText"/>
        <w:rPr>
          <w:sz w:val="30"/>
        </w:rPr>
      </w:pPr>
    </w:p>
    <w:p w14:paraId="29C8E3AD" w14:textId="77777777" w:rsidR="000A4BF2" w:rsidRDefault="000A4BF2">
      <w:pPr>
        <w:pStyle w:val="BodyText"/>
        <w:spacing w:before="1"/>
        <w:rPr>
          <w:sz w:val="30"/>
        </w:rPr>
      </w:pPr>
    </w:p>
    <w:p w14:paraId="1AD338D2" w14:textId="27FC0D24" w:rsidR="000A4BF2" w:rsidRDefault="00000000">
      <w:pPr>
        <w:pStyle w:val="BodyText"/>
        <w:spacing w:before="1"/>
        <w:rPr>
          <w:sz w:val="30"/>
          <w:lang w:val="en-IN"/>
        </w:rPr>
      </w:pPr>
      <w:r>
        <w:rPr>
          <w:sz w:val="30"/>
          <w:lang w:val="en-IN"/>
        </w:rPr>
        <w:t xml:space="preserve">        </w:t>
      </w:r>
      <w:r w:rsidR="000E1B03" w:rsidRPr="000E1B03">
        <w:rPr>
          <w:noProof/>
          <w:sz w:val="30"/>
          <w:lang w:val="en-IN"/>
        </w:rPr>
        <w:drawing>
          <wp:inline distT="0" distB="0" distL="0" distR="0" wp14:anchorId="0B90EDF5" wp14:editId="5205753E">
            <wp:extent cx="6534150" cy="3290815"/>
            <wp:effectExtent l="0" t="0" r="0" b="5080"/>
            <wp:docPr id="166839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96154" name=""/>
                    <pic:cNvPicPr/>
                  </pic:nvPicPr>
                  <pic:blipFill>
                    <a:blip r:embed="rId156"/>
                    <a:stretch>
                      <a:fillRect/>
                    </a:stretch>
                  </pic:blipFill>
                  <pic:spPr>
                    <a:xfrm>
                      <a:off x="0" y="0"/>
                      <a:ext cx="6547389" cy="3297482"/>
                    </a:xfrm>
                    <a:prstGeom prst="rect">
                      <a:avLst/>
                    </a:prstGeom>
                  </pic:spPr>
                </pic:pic>
              </a:graphicData>
            </a:graphic>
          </wp:inline>
        </w:drawing>
      </w:r>
      <w:r>
        <w:rPr>
          <w:sz w:val="30"/>
          <w:lang w:val="en-IN"/>
        </w:rPr>
        <w:t xml:space="preserve">        </w:t>
      </w:r>
    </w:p>
    <w:p w14:paraId="34378E85" w14:textId="77777777" w:rsidR="000A4BF2" w:rsidRDefault="000A4BF2">
      <w:pPr>
        <w:pStyle w:val="BodyText"/>
        <w:spacing w:before="1"/>
        <w:rPr>
          <w:sz w:val="30"/>
        </w:rPr>
      </w:pPr>
    </w:p>
    <w:p w14:paraId="52634551" w14:textId="77777777" w:rsidR="000A4BF2" w:rsidRDefault="000A4BF2">
      <w:pPr>
        <w:pStyle w:val="BodyText"/>
        <w:spacing w:before="1"/>
        <w:rPr>
          <w:sz w:val="30"/>
        </w:rPr>
      </w:pPr>
    </w:p>
    <w:p w14:paraId="45671113" w14:textId="77777777" w:rsidR="000A4BF2" w:rsidRDefault="000A4BF2">
      <w:pPr>
        <w:pStyle w:val="BodyText"/>
        <w:spacing w:before="1"/>
        <w:rPr>
          <w:sz w:val="30"/>
        </w:rPr>
      </w:pPr>
    </w:p>
    <w:p w14:paraId="0954E71A" w14:textId="62CBCAAD" w:rsidR="000A4BF2" w:rsidRPr="00DA0721" w:rsidRDefault="00DA0721" w:rsidP="00DA0721">
      <w:pPr>
        <w:ind w:right="314"/>
        <w:rPr>
          <w:w w:val="99"/>
          <w:sz w:val="20"/>
          <w:lang w:val="en-IN"/>
        </w:rPr>
      </w:pPr>
      <w:r>
        <w:rPr>
          <w:w w:val="99"/>
          <w:sz w:val="20"/>
          <w:lang w:val="en-IN"/>
        </w:rPr>
        <w:t xml:space="preserve">                                                                                                               </w:t>
      </w:r>
      <w:r w:rsidR="00000000">
        <w:rPr>
          <w:w w:val="99"/>
          <w:sz w:val="20"/>
          <w:lang w:val="en-IN"/>
        </w:rPr>
        <w:t>6</w:t>
      </w:r>
    </w:p>
    <w:p w14:paraId="1932977B" w14:textId="77777777" w:rsidR="000A4BF2" w:rsidRDefault="000A4BF2">
      <w:pPr>
        <w:jc w:val="center"/>
        <w:rPr>
          <w:sz w:val="20"/>
        </w:rPr>
        <w:sectPr w:rsidR="000A4BF2">
          <w:pgSz w:w="11900" w:h="16840"/>
          <w:pgMar w:top="56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44EA04A7" w14:textId="644C3BAF" w:rsidR="000A4BF2" w:rsidRDefault="000F4DCC">
      <w:pPr>
        <w:tabs>
          <w:tab w:val="left" w:pos="7991"/>
        </w:tabs>
        <w:spacing w:before="68"/>
        <w:ind w:left="1219"/>
        <w:rPr>
          <w:i/>
          <w:sz w:val="23"/>
        </w:rPr>
      </w:pPr>
      <w:r>
        <w:rPr>
          <w:noProof/>
        </w:rPr>
        <w:lastRenderedPageBreak/>
        <mc:AlternateContent>
          <mc:Choice Requires="wps">
            <w:drawing>
              <wp:anchor distT="0" distB="0" distL="114300" distR="114300" simplePos="0" relativeHeight="251662848" behindDoc="1" locked="0" layoutInCell="1" allowOverlap="1" wp14:anchorId="4383C79A" wp14:editId="4F6156D0">
                <wp:simplePos x="0" y="0"/>
                <wp:positionH relativeFrom="page">
                  <wp:posOffset>884555</wp:posOffset>
                </wp:positionH>
                <wp:positionV relativeFrom="paragraph">
                  <wp:posOffset>231140</wp:posOffset>
                </wp:positionV>
                <wp:extent cx="5791835" cy="1270"/>
                <wp:effectExtent l="8255" t="5715" r="10160" b="12065"/>
                <wp:wrapTopAndBottom/>
                <wp:docPr id="29632502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835" cy="1270"/>
                        </a:xfrm>
                        <a:custGeom>
                          <a:avLst/>
                          <a:gdLst>
                            <a:gd name="T0" fmla="+- 0 1393 1393"/>
                            <a:gd name="T1" fmla="*/ T0 w 9121"/>
                            <a:gd name="T2" fmla="+- 0 10514 1393"/>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17190" id="Freeform 9" o:spid="_x0000_s1026" style="position:absolute;margin-left:69.65pt;margin-top:18.2pt;width:456.05pt;height:.1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" path="m,l9121,e" filled="f" strokeweight=".1334mm">
                <v:path arrowok="t" o:connecttype="custom" o:connectlocs="0,0;5791835,0" o:connectangles="0,0"/>
                <w10:wrap type="topAndBottom" anchorx="page"/>
              </v:shape>
            </w:pict>
          </mc:Fallback>
        </mc:AlternateContent>
      </w:r>
      <w:r>
        <w:rPr>
          <w:noProof/>
        </w:rPr>
        <mc:AlternateContent>
          <mc:Choice Requires="wps">
            <w:drawing>
              <wp:anchor distT="0" distB="0" distL="114300" distR="114300" simplePos="0" relativeHeight="251658752" behindDoc="1" locked="0" layoutInCell="1" allowOverlap="1" wp14:anchorId="318D332A" wp14:editId="696B4B8F">
                <wp:simplePos x="0" y="0"/>
                <wp:positionH relativeFrom="page">
                  <wp:posOffset>176530</wp:posOffset>
                </wp:positionH>
                <wp:positionV relativeFrom="page">
                  <wp:posOffset>268605</wp:posOffset>
                </wp:positionV>
                <wp:extent cx="7206615" cy="10182225"/>
                <wp:effectExtent l="14605" t="20955" r="17780" b="17145"/>
                <wp:wrapNone/>
                <wp:docPr id="162756053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06615" cy="10182225"/>
                        </a:xfrm>
                        <a:custGeom>
                          <a:avLst/>
                          <a:gdLst>
                            <a:gd name="T0" fmla="+- 0 11608 278"/>
                            <a:gd name="T1" fmla="*/ T0 w 11349"/>
                            <a:gd name="T2" fmla="+- 0 424 424"/>
                            <a:gd name="T3" fmla="*/ 424 h 16035"/>
                            <a:gd name="T4" fmla="+- 0 11608 278"/>
                            <a:gd name="T5" fmla="*/ T4 w 11349"/>
                            <a:gd name="T6" fmla="+- 0 16459 424"/>
                            <a:gd name="T7" fmla="*/ 16459 h 16035"/>
                            <a:gd name="T8" fmla="+- 0 278 278"/>
                            <a:gd name="T9" fmla="*/ T8 w 11349"/>
                            <a:gd name="T10" fmla="+- 0 444 424"/>
                            <a:gd name="T11" fmla="*/ 444 h 16035"/>
                            <a:gd name="T12" fmla="+- 0 11627 278"/>
                            <a:gd name="T13" fmla="*/ T12 w 11349"/>
                            <a:gd name="T14" fmla="+- 0 444 424"/>
                            <a:gd name="T15" fmla="*/ 444 h 16035"/>
                            <a:gd name="T16" fmla="+- 0 297 278"/>
                            <a:gd name="T17" fmla="*/ T16 w 11349"/>
                            <a:gd name="T18" fmla="+- 0 424 424"/>
                            <a:gd name="T19" fmla="*/ 424 h 16035"/>
                            <a:gd name="T20" fmla="+- 0 297 278"/>
                            <a:gd name="T21" fmla="*/ T20 w 11349"/>
                            <a:gd name="T22" fmla="+- 0 16459 424"/>
                            <a:gd name="T23" fmla="*/ 16459 h 16035"/>
                          </a:gdLst>
                          <a:ahLst/>
                          <a:cxnLst>
                            <a:cxn ang="0">
                              <a:pos x="T1" y="T3"/>
                            </a:cxn>
                            <a:cxn ang="0">
                              <a:pos x="T5" y="T7"/>
                            </a:cxn>
                            <a:cxn ang="0">
                              <a:pos x="T9" y="T11"/>
                            </a:cxn>
                            <a:cxn ang="0">
                              <a:pos x="T13" y="T15"/>
                            </a:cxn>
                            <a:cxn ang="0">
                              <a:pos x="T17" y="T19"/>
                            </a:cxn>
                            <a:cxn ang="0">
                              <a:pos x="T21" y="T23"/>
                            </a:cxn>
                          </a:cxnLst>
                          <a:rect l="0" t="0" r="r" b="b"/>
                          <a:pathLst>
                            <a:path w="11349" h="16035">
                              <a:moveTo>
                                <a:pt x="11330" y="0"/>
                              </a:moveTo>
                              <a:lnTo>
                                <a:pt x="11330" y="16035"/>
                              </a:lnTo>
                              <a:moveTo>
                                <a:pt x="0" y="20"/>
                              </a:moveTo>
                              <a:lnTo>
                                <a:pt x="11349" y="20"/>
                              </a:lnTo>
                              <a:moveTo>
                                <a:pt x="19" y="0"/>
                              </a:moveTo>
                              <a:lnTo>
                                <a:pt x="19" y="16035"/>
                              </a:lnTo>
                            </a:path>
                          </a:pathLst>
                        </a:custGeom>
                        <a:noFill/>
                        <a:ln w="240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AEF3B" id="AutoShape 10" o:spid="_x0000_s1026" style="position:absolute;margin-left:13.9pt;margin-top:21.15pt;width:567.45pt;height:801.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349,16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" path="m11330,r,16035m,20r11349,m19,r,16035e" filled="f" strokeweight=".66781mm">
                <v:path arrowok="t" o:connecttype="custom" o:connectlocs="7194550,269240;7194550,10451465;0,281940;7206615,281940;12065,269240;12065,10451465" o:connectangles="0,0,0,0,0,0"/>
                <w10:wrap anchorx="page" anchory="page"/>
              </v:shape>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60C152A2" w14:textId="77777777" w:rsidR="000A4BF2" w:rsidRDefault="000A4BF2">
      <w:pPr>
        <w:pStyle w:val="BodyText"/>
        <w:spacing w:before="1"/>
        <w:rPr>
          <w:i/>
          <w:sz w:val="11"/>
        </w:rPr>
      </w:pPr>
    </w:p>
    <w:p w14:paraId="738BF421" w14:textId="77777777" w:rsidR="000A4BF2" w:rsidRDefault="000A4BF2">
      <w:pPr>
        <w:pStyle w:val="BodyText"/>
        <w:rPr>
          <w:i/>
          <w:sz w:val="20"/>
        </w:rPr>
      </w:pPr>
    </w:p>
    <w:p w14:paraId="5B2189AD" w14:textId="77777777" w:rsidR="000A4BF2" w:rsidRDefault="000A4BF2">
      <w:pPr>
        <w:pStyle w:val="BodyText"/>
        <w:rPr>
          <w:i/>
          <w:sz w:val="20"/>
        </w:rPr>
      </w:pPr>
    </w:p>
    <w:p w14:paraId="30AB9D12" w14:textId="77777777" w:rsidR="000A4BF2" w:rsidRDefault="000A4BF2">
      <w:pPr>
        <w:pStyle w:val="BodyText"/>
        <w:rPr>
          <w:i/>
          <w:sz w:val="20"/>
        </w:rPr>
      </w:pPr>
    </w:p>
    <w:p w14:paraId="42B5929B" w14:textId="2172250E" w:rsidR="000A4BF2" w:rsidRDefault="000E1B03">
      <w:pPr>
        <w:pStyle w:val="BodyText"/>
        <w:spacing w:before="8"/>
        <w:rPr>
          <w:i/>
          <w:sz w:val="15"/>
        </w:rPr>
      </w:pPr>
      <w:r>
        <w:rPr>
          <w:i/>
          <w:sz w:val="15"/>
        </w:rPr>
        <w:t xml:space="preserve">                       </w:t>
      </w:r>
      <w:r w:rsidRPr="000E1B03">
        <w:rPr>
          <w:i/>
          <w:noProof/>
          <w:sz w:val="15"/>
        </w:rPr>
        <w:drawing>
          <wp:inline distT="0" distB="0" distL="0" distR="0" wp14:anchorId="00EA0AD6" wp14:editId="5D17A6EF">
            <wp:extent cx="6261100" cy="3159797"/>
            <wp:effectExtent l="0" t="0" r="6350" b="2540"/>
            <wp:docPr id="150687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79056" name=""/>
                    <pic:cNvPicPr/>
                  </pic:nvPicPr>
                  <pic:blipFill>
                    <a:blip r:embed="rId157"/>
                    <a:stretch>
                      <a:fillRect/>
                    </a:stretch>
                  </pic:blipFill>
                  <pic:spPr>
                    <a:xfrm>
                      <a:off x="0" y="0"/>
                      <a:ext cx="6272446" cy="3165523"/>
                    </a:xfrm>
                    <a:prstGeom prst="rect">
                      <a:avLst/>
                    </a:prstGeom>
                  </pic:spPr>
                </pic:pic>
              </a:graphicData>
            </a:graphic>
          </wp:inline>
        </w:drawing>
      </w:r>
    </w:p>
    <w:p w14:paraId="4AC620B2" w14:textId="77777777" w:rsidR="000A4BF2" w:rsidRDefault="000A4BF2">
      <w:pPr>
        <w:pStyle w:val="BodyText"/>
        <w:rPr>
          <w:i/>
          <w:sz w:val="26"/>
        </w:rPr>
      </w:pPr>
    </w:p>
    <w:p w14:paraId="2DE12515" w14:textId="77777777" w:rsidR="000A4BF2" w:rsidRDefault="000A4BF2">
      <w:pPr>
        <w:pStyle w:val="BodyText"/>
        <w:rPr>
          <w:i/>
          <w:sz w:val="26"/>
        </w:rPr>
      </w:pPr>
    </w:p>
    <w:p w14:paraId="315856FE" w14:textId="77777777" w:rsidR="000A4BF2" w:rsidRDefault="000A4BF2">
      <w:pPr>
        <w:pStyle w:val="BodyText"/>
        <w:spacing w:before="7"/>
        <w:rPr>
          <w:i/>
          <w:sz w:val="26"/>
        </w:rPr>
      </w:pPr>
    </w:p>
    <w:p w14:paraId="250E293D" w14:textId="77777777" w:rsidR="000A4BF2" w:rsidRDefault="00000000">
      <w:pPr>
        <w:pStyle w:val="ListParagraph"/>
        <w:tabs>
          <w:tab w:val="left" w:pos="1643"/>
        </w:tabs>
        <w:ind w:left="1218" w:firstLine="0"/>
        <w:rPr>
          <w:sz w:val="28"/>
        </w:rPr>
      </w:pPr>
      <w:r>
        <w:rPr>
          <w:sz w:val="28"/>
          <w:lang w:val="en-IN"/>
        </w:rPr>
        <w:t xml:space="preserve">5.2 </w:t>
      </w:r>
      <w:r>
        <w:rPr>
          <w:sz w:val="28"/>
        </w:rPr>
        <w:t>MOBILE</w:t>
      </w:r>
      <w:r>
        <w:rPr>
          <w:spacing w:val="-6"/>
          <w:sz w:val="28"/>
        </w:rPr>
        <w:t xml:space="preserve"> </w:t>
      </w:r>
      <w:r>
        <w:rPr>
          <w:sz w:val="28"/>
        </w:rPr>
        <w:t>OPTIMIZATION</w:t>
      </w:r>
    </w:p>
    <w:p w14:paraId="2B50D045" w14:textId="77777777" w:rsidR="000A4BF2" w:rsidRDefault="000A4BF2">
      <w:pPr>
        <w:pStyle w:val="BodyText"/>
      </w:pPr>
    </w:p>
    <w:p w14:paraId="5652A901" w14:textId="77777777" w:rsidR="000A4BF2" w:rsidRDefault="00000000">
      <w:pPr>
        <w:pStyle w:val="BodyText"/>
        <w:ind w:left="1219" w:right="1276"/>
      </w:pPr>
      <w:r>
        <w:t>In</w:t>
      </w:r>
      <w:r>
        <w:rPr>
          <w:spacing w:val="-1"/>
        </w:rPr>
        <w:t xml:space="preserve"> </w:t>
      </w:r>
      <w:r>
        <w:t>order</w:t>
      </w:r>
      <w:r>
        <w:rPr>
          <w:spacing w:val="-5"/>
        </w:rPr>
        <w:t xml:space="preserve"> </w:t>
      </w:r>
      <w:r>
        <w:t>to</w:t>
      </w:r>
      <w:r>
        <w:rPr>
          <w:spacing w:val="-1"/>
        </w:rPr>
        <w:t xml:space="preserve"> </w:t>
      </w:r>
      <w:r>
        <w:t>maximize</w:t>
      </w:r>
      <w:r>
        <w:rPr>
          <w:spacing w:val="-5"/>
        </w:rPr>
        <w:t xml:space="preserve"> </w:t>
      </w:r>
      <w:r>
        <w:t>the</w:t>
      </w:r>
      <w:r>
        <w:rPr>
          <w:spacing w:val="-5"/>
        </w:rPr>
        <w:t xml:space="preserve"> </w:t>
      </w:r>
      <w:r>
        <w:t>number</w:t>
      </w:r>
      <w:r>
        <w:rPr>
          <w:spacing w:val="-1"/>
        </w:rPr>
        <w:t xml:space="preserve"> </w:t>
      </w:r>
      <w:r>
        <w:t>of</w:t>
      </w:r>
      <w:r>
        <w:rPr>
          <w:spacing w:val="-2"/>
        </w:rPr>
        <w:t xml:space="preserve"> </w:t>
      </w:r>
      <w:r>
        <w:t>potential</w:t>
      </w:r>
      <w:r>
        <w:rPr>
          <w:spacing w:val="-1"/>
        </w:rPr>
        <w:t xml:space="preserve"> </w:t>
      </w:r>
      <w:r>
        <w:t>audience</w:t>
      </w:r>
      <w:r>
        <w:rPr>
          <w:spacing w:val="-2"/>
        </w:rPr>
        <w:t xml:space="preserve"> </w:t>
      </w:r>
      <w:r>
        <w:t>members</w:t>
      </w:r>
      <w:r>
        <w:rPr>
          <w:spacing w:val="-5"/>
        </w:rPr>
        <w:t xml:space="preserve"> </w:t>
      </w:r>
      <w:r>
        <w:t>this</w:t>
      </w:r>
      <w:r>
        <w:rPr>
          <w:spacing w:val="-5"/>
        </w:rPr>
        <w:t xml:space="preserve"> </w:t>
      </w:r>
      <w:r>
        <w:t>site</w:t>
      </w:r>
      <w:r>
        <w:rPr>
          <w:spacing w:val="-4"/>
        </w:rPr>
        <w:t xml:space="preserve"> </w:t>
      </w:r>
      <w:r>
        <w:t>uses</w:t>
      </w:r>
      <w:r>
        <w:rPr>
          <w:spacing w:val="-67"/>
        </w:rPr>
        <w:t xml:space="preserve"> </w:t>
      </w:r>
      <w:r>
        <w:t>media</w:t>
      </w:r>
      <w:r>
        <w:rPr>
          <w:spacing w:val="-2"/>
        </w:rPr>
        <w:t xml:space="preserve"> </w:t>
      </w:r>
      <w:r>
        <w:t>queries.</w:t>
      </w:r>
      <w:r>
        <w:rPr>
          <w:spacing w:val="-2"/>
        </w:rPr>
        <w:t xml:space="preserve"> </w:t>
      </w:r>
      <w:r>
        <w:t>This</w:t>
      </w:r>
      <w:r>
        <w:rPr>
          <w:spacing w:val="-4"/>
        </w:rPr>
        <w:t xml:space="preserve"> </w:t>
      </w:r>
      <w:r>
        <w:t>website</w:t>
      </w:r>
      <w:r>
        <w:rPr>
          <w:spacing w:val="-1"/>
        </w:rPr>
        <w:t xml:space="preserve"> </w:t>
      </w:r>
      <w:r>
        <w:t>is responsive</w:t>
      </w:r>
      <w:r>
        <w:rPr>
          <w:spacing w:val="-4"/>
        </w:rPr>
        <w:t xml:space="preserve"> </w:t>
      </w:r>
      <w:r>
        <w:t>on</w:t>
      </w:r>
      <w:r>
        <w:rPr>
          <w:spacing w:val="-4"/>
        </w:rPr>
        <w:t xml:space="preserve"> </w:t>
      </w:r>
      <w:r>
        <w:t>3 different sizes</w:t>
      </w:r>
      <w:r>
        <w:rPr>
          <w:spacing w:val="-4"/>
        </w:rPr>
        <w:t xml:space="preserve"> </w:t>
      </w:r>
      <w:r>
        <w:t>of</w:t>
      </w:r>
      <w:r>
        <w:rPr>
          <w:spacing w:val="-4"/>
        </w:rPr>
        <w:t xml:space="preserve"> </w:t>
      </w:r>
      <w:r>
        <w:t>device:</w:t>
      </w:r>
    </w:p>
    <w:p w14:paraId="3C2A5F35" w14:textId="77777777" w:rsidR="000A4BF2" w:rsidRDefault="00000000">
      <w:pPr>
        <w:pStyle w:val="ListParagraph"/>
        <w:numPr>
          <w:ilvl w:val="0"/>
          <w:numId w:val="3"/>
        </w:numPr>
        <w:tabs>
          <w:tab w:val="left" w:pos="1460"/>
        </w:tabs>
        <w:spacing w:before="2" w:line="322" w:lineRule="exact"/>
        <w:ind w:hanging="241"/>
        <w:rPr>
          <w:sz w:val="28"/>
        </w:rPr>
      </w:pPr>
      <w:r>
        <w:rPr>
          <w:sz w:val="28"/>
        </w:rPr>
        <w:t>Smartphones</w:t>
      </w:r>
      <w:r>
        <w:rPr>
          <w:spacing w:val="-5"/>
          <w:sz w:val="28"/>
        </w:rPr>
        <w:t xml:space="preserve"> </w:t>
      </w:r>
      <w:r>
        <w:rPr>
          <w:sz w:val="28"/>
        </w:rPr>
        <w:t>&gt;500px</w:t>
      </w:r>
    </w:p>
    <w:p w14:paraId="409357E9" w14:textId="77777777" w:rsidR="000A4BF2" w:rsidRDefault="00000000">
      <w:pPr>
        <w:pStyle w:val="ListParagraph"/>
        <w:numPr>
          <w:ilvl w:val="0"/>
          <w:numId w:val="3"/>
        </w:numPr>
        <w:tabs>
          <w:tab w:val="left" w:pos="1460"/>
        </w:tabs>
        <w:spacing w:line="322" w:lineRule="exact"/>
        <w:ind w:hanging="241"/>
        <w:rPr>
          <w:sz w:val="28"/>
        </w:rPr>
      </w:pPr>
      <w:r>
        <w:rPr>
          <w:sz w:val="28"/>
        </w:rPr>
        <w:t>Tablets</w:t>
      </w:r>
      <w:r>
        <w:rPr>
          <w:spacing w:val="-3"/>
          <w:sz w:val="28"/>
        </w:rPr>
        <w:t xml:space="preserve"> </w:t>
      </w:r>
      <w:r>
        <w:rPr>
          <w:sz w:val="28"/>
        </w:rPr>
        <w:t>&gt;960px</w:t>
      </w:r>
    </w:p>
    <w:p w14:paraId="6FA04F72" w14:textId="77777777" w:rsidR="000A4BF2" w:rsidRDefault="00000000">
      <w:pPr>
        <w:pStyle w:val="ListParagraph"/>
        <w:numPr>
          <w:ilvl w:val="0"/>
          <w:numId w:val="3"/>
        </w:numPr>
        <w:tabs>
          <w:tab w:val="left" w:pos="1460"/>
        </w:tabs>
        <w:spacing w:line="322" w:lineRule="exact"/>
        <w:ind w:hanging="241"/>
        <w:rPr>
          <w:sz w:val="28"/>
        </w:rPr>
      </w:pPr>
      <w:r>
        <w:rPr>
          <w:sz w:val="28"/>
        </w:rPr>
        <w:t>Desktop</w:t>
      </w:r>
      <w:r>
        <w:rPr>
          <w:spacing w:val="-6"/>
          <w:sz w:val="28"/>
        </w:rPr>
        <w:t xml:space="preserve"> </w:t>
      </w:r>
      <w:r>
        <w:rPr>
          <w:sz w:val="28"/>
        </w:rPr>
        <w:t>/</w:t>
      </w:r>
      <w:r>
        <w:rPr>
          <w:spacing w:val="-2"/>
          <w:sz w:val="28"/>
        </w:rPr>
        <w:t xml:space="preserve"> </w:t>
      </w:r>
      <w:r>
        <w:rPr>
          <w:sz w:val="28"/>
        </w:rPr>
        <w:t>Laptops</w:t>
      </w:r>
      <w:r>
        <w:rPr>
          <w:spacing w:val="-5"/>
          <w:sz w:val="28"/>
        </w:rPr>
        <w:t xml:space="preserve"> </w:t>
      </w:r>
      <w:r>
        <w:rPr>
          <w:sz w:val="28"/>
        </w:rPr>
        <w:t>&lt;960px</w:t>
      </w:r>
    </w:p>
    <w:p w14:paraId="7414C564" w14:textId="77777777" w:rsidR="000A4BF2" w:rsidRDefault="00000000">
      <w:pPr>
        <w:pStyle w:val="BodyText"/>
        <w:ind w:left="1219" w:right="1246" w:firstLine="69"/>
      </w:pPr>
      <w:r>
        <w:t>According to Kemp (2017), more than half of the world now use a smartphone,</w:t>
      </w:r>
      <w:r>
        <w:rPr>
          <w:spacing w:val="1"/>
        </w:rPr>
        <w:t xml:space="preserve"> </w:t>
      </w:r>
      <w:r>
        <w:t>and</w:t>
      </w:r>
      <w:r>
        <w:rPr>
          <w:spacing w:val="-1"/>
        </w:rPr>
        <w:t xml:space="preserve"> </w:t>
      </w:r>
      <w:r>
        <w:t>more</w:t>
      </w:r>
      <w:r>
        <w:rPr>
          <w:spacing w:val="-2"/>
        </w:rPr>
        <w:t xml:space="preserve"> </w:t>
      </w:r>
      <w:r>
        <w:t>than half</w:t>
      </w:r>
      <w:r>
        <w:rPr>
          <w:spacing w:val="-5"/>
        </w:rPr>
        <w:t xml:space="preserve"> </w:t>
      </w:r>
      <w:r>
        <w:t>of</w:t>
      </w:r>
      <w:r>
        <w:rPr>
          <w:spacing w:val="-4"/>
        </w:rPr>
        <w:t xml:space="preserve"> </w:t>
      </w:r>
      <w:r>
        <w:t>the</w:t>
      </w:r>
      <w:r>
        <w:rPr>
          <w:spacing w:val="-4"/>
        </w:rPr>
        <w:t xml:space="preserve"> </w:t>
      </w:r>
      <w:r>
        <w:t>world’s</w:t>
      </w:r>
      <w:r>
        <w:rPr>
          <w:spacing w:val="-1"/>
        </w:rPr>
        <w:t xml:space="preserve"> </w:t>
      </w:r>
      <w:r>
        <w:t>web</w:t>
      </w:r>
      <w:r>
        <w:rPr>
          <w:spacing w:val="-4"/>
        </w:rPr>
        <w:t xml:space="preserve"> </w:t>
      </w:r>
      <w:r>
        <w:t>traffic</w:t>
      </w:r>
      <w:r>
        <w:rPr>
          <w:spacing w:val="-2"/>
        </w:rPr>
        <w:t xml:space="preserve"> </w:t>
      </w:r>
      <w:r>
        <w:t>now</w:t>
      </w:r>
      <w:r>
        <w:rPr>
          <w:spacing w:val="-1"/>
        </w:rPr>
        <w:t xml:space="preserve"> </w:t>
      </w:r>
      <w:r>
        <w:t>comes from</w:t>
      </w:r>
      <w:r>
        <w:rPr>
          <w:spacing w:val="-5"/>
        </w:rPr>
        <w:t xml:space="preserve"> </w:t>
      </w:r>
      <w:r>
        <w:t>smartphones,</w:t>
      </w:r>
      <w:r>
        <w:rPr>
          <w:spacing w:val="-2"/>
        </w:rPr>
        <w:t xml:space="preserve"> </w:t>
      </w:r>
      <w:r>
        <w:t>so</w:t>
      </w:r>
      <w:r>
        <w:rPr>
          <w:spacing w:val="-1"/>
        </w:rPr>
        <w:t xml:space="preserve"> </w:t>
      </w:r>
      <w:r>
        <w:t>it</w:t>
      </w:r>
      <w:r>
        <w:rPr>
          <w:spacing w:val="-67"/>
        </w:rPr>
        <w:t xml:space="preserve"> </w:t>
      </w:r>
      <w:r>
        <w:t>is of vital importance that a website can be viewed on mobile phones. However,</w:t>
      </w:r>
      <w:r>
        <w:rPr>
          <w:spacing w:val="1"/>
        </w:rPr>
        <w:t xml:space="preserve"> </w:t>
      </w:r>
      <w:r>
        <w:t>not</w:t>
      </w:r>
      <w:r>
        <w:rPr>
          <w:spacing w:val="-1"/>
        </w:rPr>
        <w:t xml:space="preserve"> </w:t>
      </w:r>
      <w:r>
        <w:t>only</w:t>
      </w:r>
      <w:r>
        <w:rPr>
          <w:spacing w:val="-1"/>
        </w:rPr>
        <w:t xml:space="preserve"> </w:t>
      </w:r>
      <w:r>
        <w:t>are</w:t>
      </w:r>
      <w:r>
        <w:rPr>
          <w:spacing w:val="-1"/>
        </w:rPr>
        <w:t xml:space="preserve"> </w:t>
      </w:r>
      <w:r>
        <w:t>sites</w:t>
      </w:r>
      <w:r>
        <w:rPr>
          <w:spacing w:val="-4"/>
        </w:rPr>
        <w:t xml:space="preserve"> </w:t>
      </w:r>
      <w:r>
        <w:t>being</w:t>
      </w:r>
      <w:r>
        <w:rPr>
          <w:spacing w:val="-1"/>
        </w:rPr>
        <w:t xml:space="preserve"> </w:t>
      </w:r>
      <w:r>
        <w:t>accessed</w:t>
      </w:r>
      <w:r>
        <w:rPr>
          <w:spacing w:val="-4"/>
        </w:rPr>
        <w:t xml:space="preserve"> </w:t>
      </w:r>
      <w:r>
        <w:t>by</w:t>
      </w:r>
      <w:r>
        <w:rPr>
          <w:spacing w:val="-1"/>
        </w:rPr>
        <w:t xml:space="preserve"> </w:t>
      </w:r>
      <w:r>
        <w:t>more</w:t>
      </w:r>
      <w:r>
        <w:rPr>
          <w:spacing w:val="-4"/>
        </w:rPr>
        <w:t xml:space="preserve"> </w:t>
      </w:r>
      <w:r>
        <w:t>people</w:t>
      </w:r>
      <w:r>
        <w:rPr>
          <w:spacing w:val="-2"/>
        </w:rPr>
        <w:t xml:space="preserve"> </w:t>
      </w:r>
      <w:r>
        <w:t>on</w:t>
      </w:r>
      <w:r>
        <w:rPr>
          <w:spacing w:val="-1"/>
        </w:rPr>
        <w:t xml:space="preserve"> </w:t>
      </w:r>
      <w:r>
        <w:t>more</w:t>
      </w:r>
      <w:r>
        <w:rPr>
          <w:spacing w:val="-4"/>
        </w:rPr>
        <w:t xml:space="preserve"> </w:t>
      </w:r>
      <w:r>
        <w:t>devices,</w:t>
      </w:r>
      <w:r>
        <w:rPr>
          <w:spacing w:val="-3"/>
        </w:rPr>
        <w:t xml:space="preserve"> </w:t>
      </w:r>
      <w:r>
        <w:t>“customers</w:t>
      </w:r>
    </w:p>
    <w:p w14:paraId="5BE58CA1" w14:textId="77777777" w:rsidR="000A4BF2" w:rsidRDefault="00000000">
      <w:pPr>
        <w:pStyle w:val="BodyText"/>
        <w:spacing w:before="89"/>
        <w:ind w:left="1219" w:right="1276"/>
      </w:pPr>
      <w:r>
        <w:t>are returning to our sites at different times using different devices.” Therefore,</w:t>
      </w:r>
      <w:r>
        <w:rPr>
          <w:spacing w:val="1"/>
        </w:rPr>
        <w:t xml:space="preserve"> </w:t>
      </w:r>
      <w:r>
        <w:t>having a responsive website is a key trend that modern websites must</w:t>
      </w:r>
      <w:r>
        <w:rPr>
          <w:spacing w:val="1"/>
        </w:rPr>
        <w:t xml:space="preserve"> </w:t>
      </w:r>
      <w:r>
        <w:t>incorporate.</w:t>
      </w:r>
      <w:r>
        <w:rPr>
          <w:spacing w:val="1"/>
        </w:rPr>
        <w:t xml:space="preserve"> </w:t>
      </w:r>
      <w:r>
        <w:t>To minimize loading times on smaller devices, the background</w:t>
      </w:r>
      <w:r>
        <w:rPr>
          <w:spacing w:val="1"/>
        </w:rPr>
        <w:t xml:space="preserve"> </w:t>
      </w:r>
      <w:r>
        <w:t>video</w:t>
      </w:r>
      <w:r>
        <w:rPr>
          <w:spacing w:val="-2"/>
        </w:rPr>
        <w:t xml:space="preserve"> </w:t>
      </w:r>
      <w:r>
        <w:t>changes</w:t>
      </w:r>
      <w:r>
        <w:rPr>
          <w:spacing w:val="-2"/>
        </w:rPr>
        <w:t xml:space="preserve"> </w:t>
      </w:r>
      <w:r>
        <w:t>to</w:t>
      </w:r>
      <w:r>
        <w:rPr>
          <w:spacing w:val="-2"/>
        </w:rPr>
        <w:t xml:space="preserve"> </w:t>
      </w:r>
      <w:r>
        <w:t>a</w:t>
      </w:r>
      <w:r>
        <w:rPr>
          <w:spacing w:val="-3"/>
        </w:rPr>
        <w:t xml:space="preserve"> </w:t>
      </w:r>
      <w:r>
        <w:t>still</w:t>
      </w:r>
      <w:r>
        <w:rPr>
          <w:spacing w:val="-6"/>
        </w:rPr>
        <w:t xml:space="preserve"> </w:t>
      </w:r>
      <w:r>
        <w:t>image</w:t>
      </w:r>
      <w:r>
        <w:rPr>
          <w:spacing w:val="-3"/>
        </w:rPr>
        <w:t xml:space="preserve"> </w:t>
      </w:r>
      <w:r>
        <w:t>on</w:t>
      </w:r>
      <w:r>
        <w:rPr>
          <w:spacing w:val="-5"/>
        </w:rPr>
        <w:t xml:space="preserve"> </w:t>
      </w:r>
      <w:r>
        <w:t>devices</w:t>
      </w:r>
      <w:r>
        <w:rPr>
          <w:spacing w:val="-6"/>
        </w:rPr>
        <w:t xml:space="preserve"> </w:t>
      </w:r>
      <w:r>
        <w:t>under</w:t>
      </w:r>
      <w:r>
        <w:rPr>
          <w:spacing w:val="-3"/>
        </w:rPr>
        <w:t xml:space="preserve"> </w:t>
      </w:r>
      <w:r>
        <w:t>960px.</w:t>
      </w:r>
      <w:r>
        <w:rPr>
          <w:spacing w:val="-3"/>
        </w:rPr>
        <w:t xml:space="preserve"> </w:t>
      </w:r>
      <w:r>
        <w:t>The</w:t>
      </w:r>
      <w:r>
        <w:rPr>
          <w:spacing w:val="-3"/>
        </w:rPr>
        <w:t xml:space="preserve"> </w:t>
      </w:r>
      <w:r>
        <w:t>call</w:t>
      </w:r>
      <w:r>
        <w:rPr>
          <w:spacing w:val="-2"/>
        </w:rPr>
        <w:t xml:space="preserve"> </w:t>
      </w:r>
      <w:r>
        <w:t>to</w:t>
      </w:r>
      <w:r>
        <w:rPr>
          <w:spacing w:val="-2"/>
        </w:rPr>
        <w:t xml:space="preserve"> </w:t>
      </w:r>
      <w:r>
        <w:t>action</w:t>
      </w:r>
      <w:r>
        <w:rPr>
          <w:spacing w:val="-1"/>
        </w:rPr>
        <w:t xml:space="preserve"> </w:t>
      </w:r>
      <w:r>
        <w:t>adapts</w:t>
      </w:r>
      <w:r>
        <w:rPr>
          <w:spacing w:val="-67"/>
        </w:rPr>
        <w:t xml:space="preserve"> </w:t>
      </w:r>
      <w:r>
        <w:t>to have a background color to keep the user’s attention as there is no ability to</w:t>
      </w:r>
      <w:r>
        <w:rPr>
          <w:spacing w:val="1"/>
        </w:rPr>
        <w:t xml:space="preserve"> </w:t>
      </w:r>
      <w:r>
        <w:t>hover</w:t>
      </w:r>
      <w:r>
        <w:rPr>
          <w:spacing w:val="-1"/>
        </w:rPr>
        <w:t xml:space="preserve"> </w:t>
      </w:r>
      <w:r>
        <w:t>a</w:t>
      </w:r>
      <w:r>
        <w:rPr>
          <w:spacing w:val="-2"/>
        </w:rPr>
        <w:t xml:space="preserve"> </w:t>
      </w:r>
      <w:r>
        <w:t>mouse on anything other than desktops</w:t>
      </w:r>
      <w:r>
        <w:rPr>
          <w:spacing w:val="-3"/>
        </w:rPr>
        <w:t xml:space="preserve"> </w:t>
      </w:r>
      <w:r>
        <w:t>or</w:t>
      </w:r>
      <w:r>
        <w:rPr>
          <w:spacing w:val="-1"/>
        </w:rPr>
        <w:t xml:space="preserve"> </w:t>
      </w:r>
      <w:r>
        <w:t>laptops.</w:t>
      </w:r>
    </w:p>
    <w:p w14:paraId="1050EDB5" w14:textId="77777777" w:rsidR="000A4BF2" w:rsidRDefault="000A4BF2">
      <w:pPr>
        <w:pStyle w:val="BodyText"/>
        <w:rPr>
          <w:sz w:val="20"/>
        </w:rPr>
      </w:pPr>
    </w:p>
    <w:p w14:paraId="0BBBFDD7" w14:textId="77777777" w:rsidR="000A4BF2" w:rsidRDefault="000A4BF2">
      <w:pPr>
        <w:pStyle w:val="BodyText"/>
        <w:ind w:right="1246"/>
        <w:rPr>
          <w:lang w:val="en-IN"/>
        </w:rPr>
      </w:pPr>
    </w:p>
    <w:p w14:paraId="4605E6B7" w14:textId="77777777" w:rsidR="000A4BF2" w:rsidRDefault="000A4BF2">
      <w:pPr>
        <w:pStyle w:val="BodyText"/>
        <w:rPr>
          <w:sz w:val="30"/>
        </w:rPr>
      </w:pPr>
    </w:p>
    <w:p w14:paraId="6B70CA80" w14:textId="77777777" w:rsidR="000A4BF2" w:rsidRDefault="000A4BF2">
      <w:pPr>
        <w:pStyle w:val="BodyText"/>
        <w:rPr>
          <w:sz w:val="30"/>
        </w:rPr>
      </w:pPr>
    </w:p>
    <w:p w14:paraId="61159067" w14:textId="77777777" w:rsidR="000A4BF2" w:rsidRDefault="000A4BF2">
      <w:pPr>
        <w:pStyle w:val="BodyText"/>
        <w:rPr>
          <w:sz w:val="30"/>
        </w:rPr>
      </w:pPr>
    </w:p>
    <w:p w14:paraId="13519BA8" w14:textId="77777777" w:rsidR="000A4BF2" w:rsidRDefault="000A4BF2">
      <w:pPr>
        <w:pStyle w:val="BodyText"/>
        <w:rPr>
          <w:sz w:val="30"/>
        </w:rPr>
      </w:pPr>
    </w:p>
    <w:p w14:paraId="3CCD4683" w14:textId="77777777" w:rsidR="000A4BF2" w:rsidRDefault="000A4BF2">
      <w:pPr>
        <w:pStyle w:val="BodyText"/>
        <w:rPr>
          <w:sz w:val="30"/>
        </w:rPr>
      </w:pPr>
    </w:p>
    <w:p w14:paraId="2A16D832" w14:textId="77777777" w:rsidR="000A4BF2" w:rsidRDefault="000A4BF2">
      <w:pPr>
        <w:pStyle w:val="BodyText"/>
        <w:rPr>
          <w:sz w:val="30"/>
        </w:rPr>
      </w:pPr>
    </w:p>
    <w:p w14:paraId="4970D061" w14:textId="77777777" w:rsidR="000A4BF2" w:rsidRDefault="000A4BF2">
      <w:pPr>
        <w:pStyle w:val="BodyText"/>
        <w:spacing w:before="10"/>
        <w:rPr>
          <w:sz w:val="25"/>
        </w:rPr>
      </w:pPr>
    </w:p>
    <w:p w14:paraId="07F6E764" w14:textId="77777777" w:rsidR="000A4BF2" w:rsidRDefault="00000000">
      <w:pPr>
        <w:ind w:right="260"/>
        <w:jc w:val="center"/>
        <w:rPr>
          <w:sz w:val="23"/>
          <w:lang w:val="en-IN"/>
        </w:rPr>
      </w:pPr>
      <w:r>
        <w:rPr>
          <w:sz w:val="23"/>
          <w:lang w:val="en-IN"/>
        </w:rPr>
        <w:t>7</w:t>
      </w:r>
    </w:p>
    <w:p w14:paraId="7532A4A1" w14:textId="6D9017DE" w:rsidR="000A4BF2" w:rsidRDefault="000F4DCC">
      <w:pPr>
        <w:tabs>
          <w:tab w:val="left" w:pos="7991"/>
        </w:tabs>
        <w:spacing w:before="64"/>
        <w:ind w:left="1219"/>
        <w:rPr>
          <w:i/>
          <w:sz w:val="23"/>
        </w:rPr>
      </w:pPr>
      <w:r>
        <w:rPr>
          <w:noProof/>
        </w:rPr>
        <w:lastRenderedPageBreak/>
        <mc:AlternateContent>
          <mc:Choice Requires="wps">
            <w:drawing>
              <wp:anchor distT="0" distB="0" distL="114300" distR="114300" simplePos="0" relativeHeight="251655680" behindDoc="0" locked="0" layoutInCell="1" allowOverlap="1" wp14:anchorId="649BE051" wp14:editId="16B309EA">
                <wp:simplePos x="0" y="0"/>
                <wp:positionH relativeFrom="page">
                  <wp:posOffset>888365</wp:posOffset>
                </wp:positionH>
                <wp:positionV relativeFrom="paragraph">
                  <wp:posOffset>191770</wp:posOffset>
                </wp:positionV>
                <wp:extent cx="5704840" cy="7620"/>
                <wp:effectExtent l="2540" t="1270" r="0" b="635"/>
                <wp:wrapNone/>
                <wp:docPr id="78885603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484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D95D27" id="Rectangle 11" o:spid="_x0000_s1026" style="position:absolute;margin-left:69.95pt;margin-top:15.1pt;width:449.2pt;height:.6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" fillcolor="black" stroked="f">
                <w10:wrap anchorx="page"/>
              </v:rect>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32E2BB5C" w14:textId="77777777" w:rsidR="000A4BF2" w:rsidRDefault="000A4BF2">
      <w:pPr>
        <w:pStyle w:val="BodyText"/>
        <w:rPr>
          <w:sz w:val="20"/>
        </w:rPr>
      </w:pPr>
    </w:p>
    <w:p w14:paraId="3F3A9077" w14:textId="77777777" w:rsidR="000A4BF2" w:rsidRDefault="000A4BF2">
      <w:pPr>
        <w:pStyle w:val="BodyText"/>
        <w:rPr>
          <w:sz w:val="20"/>
        </w:rPr>
      </w:pPr>
    </w:p>
    <w:p w14:paraId="44C4E91E" w14:textId="2632D045" w:rsidR="000A4BF2" w:rsidRDefault="000E1B03">
      <w:pPr>
        <w:pStyle w:val="BodyText"/>
        <w:spacing w:before="7"/>
        <w:rPr>
          <w:sz w:val="16"/>
        </w:rPr>
      </w:pPr>
      <w:r>
        <w:rPr>
          <w:sz w:val="16"/>
        </w:rPr>
        <w:t xml:space="preserve">                                  </w:t>
      </w:r>
      <w:r w:rsidRPr="000E1B03">
        <w:rPr>
          <w:noProof/>
          <w:sz w:val="16"/>
        </w:rPr>
        <w:drawing>
          <wp:inline distT="0" distB="0" distL="0" distR="0" wp14:anchorId="3E9FBCEB" wp14:editId="7A885302">
            <wp:extent cx="5530850" cy="2802744"/>
            <wp:effectExtent l="0" t="0" r="0" b="0"/>
            <wp:docPr id="34198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82213" name=""/>
                    <pic:cNvPicPr/>
                  </pic:nvPicPr>
                  <pic:blipFill>
                    <a:blip r:embed="rId158"/>
                    <a:stretch>
                      <a:fillRect/>
                    </a:stretch>
                  </pic:blipFill>
                  <pic:spPr>
                    <a:xfrm>
                      <a:off x="0" y="0"/>
                      <a:ext cx="5545053" cy="2809941"/>
                    </a:xfrm>
                    <a:prstGeom prst="rect">
                      <a:avLst/>
                    </a:prstGeom>
                  </pic:spPr>
                </pic:pic>
              </a:graphicData>
            </a:graphic>
          </wp:inline>
        </w:drawing>
      </w:r>
    </w:p>
    <w:p w14:paraId="512FED1A" w14:textId="77777777" w:rsidR="000A4BF2" w:rsidRDefault="000A4BF2">
      <w:pPr>
        <w:pStyle w:val="BodyText"/>
        <w:spacing w:before="8"/>
        <w:rPr>
          <w:sz w:val="9"/>
        </w:rPr>
      </w:pPr>
    </w:p>
    <w:p w14:paraId="36A7EA0B" w14:textId="77777777" w:rsidR="000A4BF2" w:rsidRDefault="000A4BF2">
      <w:pPr>
        <w:ind w:right="260"/>
        <w:jc w:val="center"/>
        <w:rPr>
          <w:sz w:val="23"/>
          <w:lang w:val="en-IN"/>
        </w:rPr>
      </w:pPr>
    </w:p>
    <w:p w14:paraId="62CA7B8A" w14:textId="77777777" w:rsidR="000A4BF2" w:rsidRDefault="000A4BF2">
      <w:pPr>
        <w:ind w:right="260"/>
        <w:jc w:val="center"/>
        <w:rPr>
          <w:sz w:val="23"/>
          <w:lang w:val="en-IN"/>
        </w:rPr>
      </w:pPr>
    </w:p>
    <w:p w14:paraId="0CF24B48" w14:textId="77777777" w:rsidR="000A4BF2" w:rsidRDefault="000A4BF2">
      <w:pPr>
        <w:ind w:right="260"/>
        <w:jc w:val="center"/>
        <w:rPr>
          <w:sz w:val="23"/>
          <w:lang w:val="en-IN"/>
        </w:rPr>
      </w:pPr>
    </w:p>
    <w:p w14:paraId="463EBD15" w14:textId="77777777" w:rsidR="000A4BF2" w:rsidRDefault="000A4BF2">
      <w:pPr>
        <w:ind w:right="260"/>
        <w:jc w:val="center"/>
        <w:rPr>
          <w:sz w:val="23"/>
          <w:lang w:val="en-IN"/>
        </w:rPr>
      </w:pPr>
    </w:p>
    <w:p w14:paraId="6FE8A3BF" w14:textId="77777777" w:rsidR="000A4BF2" w:rsidRDefault="000A4BF2">
      <w:pPr>
        <w:ind w:right="260"/>
        <w:jc w:val="center"/>
        <w:rPr>
          <w:sz w:val="23"/>
          <w:lang w:val="en-IN"/>
        </w:rPr>
      </w:pPr>
    </w:p>
    <w:p w14:paraId="4ADEBD6A" w14:textId="77777777" w:rsidR="000A4BF2" w:rsidRDefault="000A4BF2">
      <w:pPr>
        <w:ind w:right="260"/>
        <w:jc w:val="center"/>
        <w:rPr>
          <w:sz w:val="23"/>
          <w:lang w:val="en-IN"/>
        </w:rPr>
      </w:pPr>
    </w:p>
    <w:p w14:paraId="5E155C0E" w14:textId="77777777" w:rsidR="000A4BF2" w:rsidRDefault="000A4BF2">
      <w:pPr>
        <w:ind w:right="260"/>
        <w:jc w:val="center"/>
        <w:rPr>
          <w:sz w:val="23"/>
          <w:lang w:val="en-IN"/>
        </w:rPr>
      </w:pPr>
    </w:p>
    <w:p w14:paraId="7479690A" w14:textId="77777777" w:rsidR="000A4BF2" w:rsidRDefault="000A4BF2">
      <w:pPr>
        <w:ind w:right="260"/>
        <w:jc w:val="center"/>
        <w:rPr>
          <w:sz w:val="23"/>
          <w:lang w:val="en-IN"/>
        </w:rPr>
      </w:pPr>
    </w:p>
    <w:p w14:paraId="70BF8A4F" w14:textId="77777777" w:rsidR="000A4BF2" w:rsidRDefault="000A4BF2">
      <w:pPr>
        <w:ind w:right="260"/>
        <w:jc w:val="center"/>
        <w:rPr>
          <w:sz w:val="23"/>
          <w:lang w:val="en-IN"/>
        </w:rPr>
      </w:pPr>
    </w:p>
    <w:p w14:paraId="7F29E544" w14:textId="77777777" w:rsidR="000A4BF2" w:rsidRDefault="000A4BF2">
      <w:pPr>
        <w:ind w:right="260"/>
        <w:jc w:val="center"/>
        <w:rPr>
          <w:sz w:val="23"/>
          <w:lang w:val="en-IN"/>
        </w:rPr>
      </w:pPr>
    </w:p>
    <w:p w14:paraId="054D698D" w14:textId="77777777" w:rsidR="000A4BF2" w:rsidRDefault="000A4BF2">
      <w:pPr>
        <w:ind w:right="260"/>
        <w:jc w:val="center"/>
        <w:rPr>
          <w:sz w:val="23"/>
          <w:lang w:val="en-IN"/>
        </w:rPr>
      </w:pPr>
    </w:p>
    <w:p w14:paraId="2507C4C0" w14:textId="31AA6F40" w:rsidR="000A4BF2" w:rsidRDefault="00000000" w:rsidP="000E1B03">
      <w:pPr>
        <w:ind w:right="260"/>
        <w:jc w:val="center"/>
        <w:rPr>
          <w:sz w:val="20"/>
        </w:rPr>
        <w:sectPr w:rsidR="000A4BF2">
          <w:pgSz w:w="11900" w:h="16840"/>
          <w:pgMar w:top="840" w:right="160" w:bottom="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r>
        <w:rPr>
          <w:sz w:val="23"/>
          <w:lang w:val="en-IN"/>
        </w:rPr>
        <w:t>8</w:t>
      </w:r>
    </w:p>
    <w:p w14:paraId="3613C3B5" w14:textId="523EDC9E" w:rsidR="000A4BF2" w:rsidRDefault="000F4DCC">
      <w:pPr>
        <w:tabs>
          <w:tab w:val="left" w:pos="7991"/>
        </w:tabs>
        <w:spacing w:before="71"/>
        <w:ind w:left="1219"/>
        <w:rPr>
          <w:i/>
          <w:sz w:val="23"/>
        </w:rPr>
      </w:pPr>
      <w:r>
        <w:rPr>
          <w:noProof/>
        </w:rPr>
        <w:lastRenderedPageBreak/>
        <mc:AlternateContent>
          <mc:Choice Requires="wps">
            <w:drawing>
              <wp:anchor distT="0" distB="0" distL="114300" distR="114300" simplePos="0" relativeHeight="251663872" behindDoc="1" locked="0" layoutInCell="1" allowOverlap="1" wp14:anchorId="380F975E" wp14:editId="40D1F8B4">
                <wp:simplePos x="0" y="0"/>
                <wp:positionH relativeFrom="page">
                  <wp:posOffset>884555</wp:posOffset>
                </wp:positionH>
                <wp:positionV relativeFrom="paragraph">
                  <wp:posOffset>232410</wp:posOffset>
                </wp:positionV>
                <wp:extent cx="5791835" cy="1270"/>
                <wp:effectExtent l="8255" t="6985" r="10160" b="10795"/>
                <wp:wrapTopAndBottom/>
                <wp:docPr id="2064580699"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835" cy="1270"/>
                        </a:xfrm>
                        <a:custGeom>
                          <a:avLst/>
                          <a:gdLst>
                            <a:gd name="T0" fmla="+- 0 1393 1393"/>
                            <a:gd name="T1" fmla="*/ T0 w 9121"/>
                            <a:gd name="T2" fmla="+- 0 10514 1393"/>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D107E" id="Freeform 12" o:spid="_x0000_s1026" style="position:absolute;margin-left:69.65pt;margin-top:18.3pt;width:456.05pt;height:.1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" path="m,l9121,e" filled="f" strokeweight=".1334mm">
                <v:path arrowok="t" o:connecttype="custom" o:connectlocs="0,0;5791835,0" o:connectangles="0,0"/>
                <w10:wrap type="topAndBottom" anchorx="page"/>
              </v:shape>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2F47B4F2" w14:textId="77777777" w:rsidR="000A4BF2" w:rsidRDefault="000A4BF2">
      <w:pPr>
        <w:pStyle w:val="BodyText"/>
        <w:spacing w:before="7"/>
        <w:rPr>
          <w:i/>
          <w:sz w:val="34"/>
        </w:rPr>
      </w:pPr>
    </w:p>
    <w:p w14:paraId="6CF5789C" w14:textId="77777777" w:rsidR="000A4BF2" w:rsidRDefault="00000000">
      <w:pPr>
        <w:pStyle w:val="ListParagraph"/>
        <w:tabs>
          <w:tab w:val="left" w:pos="1643"/>
        </w:tabs>
        <w:ind w:left="1218" w:firstLine="0"/>
        <w:rPr>
          <w:sz w:val="28"/>
        </w:rPr>
      </w:pPr>
      <w:r>
        <w:rPr>
          <w:sz w:val="28"/>
          <w:lang w:val="en-IN"/>
        </w:rPr>
        <w:t xml:space="preserve">5.3 </w:t>
      </w:r>
      <w:r>
        <w:rPr>
          <w:sz w:val="28"/>
        </w:rPr>
        <w:t>COLORS</w:t>
      </w:r>
    </w:p>
    <w:p w14:paraId="2020EA91" w14:textId="77777777" w:rsidR="000A4BF2" w:rsidRDefault="000A4BF2">
      <w:pPr>
        <w:pStyle w:val="BodyText"/>
        <w:spacing w:before="10"/>
        <w:rPr>
          <w:sz w:val="39"/>
        </w:rPr>
      </w:pPr>
    </w:p>
    <w:p w14:paraId="29D373C0" w14:textId="77777777" w:rsidR="000A4BF2" w:rsidRDefault="00000000">
      <w:pPr>
        <w:pStyle w:val="BodyText"/>
        <w:ind w:left="1219" w:right="1265"/>
      </w:pPr>
      <w:r>
        <w:t>Color</w:t>
      </w:r>
      <w:r>
        <w:rPr>
          <w:spacing w:val="-3"/>
        </w:rPr>
        <w:t xml:space="preserve"> </w:t>
      </w:r>
      <w:r>
        <w:t>deeply</w:t>
      </w:r>
      <w:r>
        <w:rPr>
          <w:spacing w:val="2"/>
        </w:rPr>
        <w:t xml:space="preserve"> </w:t>
      </w:r>
      <w:r>
        <w:t>influences</w:t>
      </w:r>
      <w:r>
        <w:rPr>
          <w:spacing w:val="2"/>
        </w:rPr>
        <w:t xml:space="preserve"> </w:t>
      </w:r>
      <w:r>
        <w:t>the</w:t>
      </w:r>
      <w:r>
        <w:rPr>
          <w:spacing w:val="-2"/>
        </w:rPr>
        <w:t xml:space="preserve"> </w:t>
      </w:r>
      <w:r>
        <w:t>overall</w:t>
      </w:r>
      <w:r>
        <w:rPr>
          <w:spacing w:val="2"/>
        </w:rPr>
        <w:t xml:space="preserve"> </w:t>
      </w:r>
      <w:r>
        <w:t>look</w:t>
      </w:r>
      <w:r>
        <w:rPr>
          <w:spacing w:val="1"/>
        </w:rPr>
        <w:t xml:space="preserve"> </w:t>
      </w:r>
      <w:r>
        <w:t>and</w:t>
      </w:r>
      <w:r>
        <w:rPr>
          <w:spacing w:val="2"/>
        </w:rPr>
        <w:t xml:space="preserve"> </w:t>
      </w:r>
      <w:r>
        <w:t>feel</w:t>
      </w:r>
      <w:r>
        <w:rPr>
          <w:spacing w:val="2"/>
        </w:rPr>
        <w:t xml:space="preserve"> </w:t>
      </w:r>
      <w:r>
        <w:t>of</w:t>
      </w:r>
      <w:r>
        <w:rPr>
          <w:spacing w:val="1"/>
        </w:rPr>
        <w:t xml:space="preserve"> </w:t>
      </w:r>
      <w:r>
        <w:t>a</w:t>
      </w:r>
      <w:r>
        <w:rPr>
          <w:spacing w:val="-3"/>
        </w:rPr>
        <w:t xml:space="preserve"> </w:t>
      </w:r>
      <w:r>
        <w:t>website</w:t>
      </w:r>
      <w:r>
        <w:rPr>
          <w:spacing w:val="1"/>
        </w:rPr>
        <w:t xml:space="preserve"> </w:t>
      </w:r>
      <w:r>
        <w:t>and</w:t>
      </w:r>
      <w:r>
        <w:rPr>
          <w:spacing w:val="2"/>
        </w:rPr>
        <w:t xml:space="preserve"> </w:t>
      </w:r>
      <w:r>
        <w:t>will</w:t>
      </w:r>
      <w:r>
        <w:rPr>
          <w:spacing w:val="2"/>
        </w:rPr>
        <w:t xml:space="preserve"> </w:t>
      </w:r>
      <w:r>
        <w:t>be</w:t>
      </w:r>
      <w:r>
        <w:rPr>
          <w:spacing w:val="1"/>
        </w:rPr>
        <w:t xml:space="preserve"> </w:t>
      </w:r>
      <w:r>
        <w:t>the</w:t>
      </w:r>
      <w:r>
        <w:rPr>
          <w:spacing w:val="1"/>
        </w:rPr>
        <w:t xml:space="preserve"> </w:t>
      </w:r>
      <w:r>
        <w:t>first</w:t>
      </w:r>
      <w:r>
        <w:rPr>
          <w:spacing w:val="-2"/>
        </w:rPr>
        <w:t xml:space="preserve"> </w:t>
      </w:r>
      <w:r>
        <w:t>impression</w:t>
      </w:r>
      <w:r>
        <w:rPr>
          <w:spacing w:val="-2"/>
        </w:rPr>
        <w:t xml:space="preserve"> </w:t>
      </w:r>
      <w:r>
        <w:t>visitors</w:t>
      </w:r>
      <w:r>
        <w:rPr>
          <w:spacing w:val="-1"/>
        </w:rPr>
        <w:t xml:space="preserve"> </w:t>
      </w:r>
      <w:r>
        <w:t>will</w:t>
      </w:r>
      <w:r>
        <w:rPr>
          <w:spacing w:val="-6"/>
        </w:rPr>
        <w:t xml:space="preserve"> </w:t>
      </w:r>
      <w:r>
        <w:t>have</w:t>
      </w:r>
      <w:r>
        <w:rPr>
          <w:spacing w:val="-3"/>
        </w:rPr>
        <w:t xml:space="preserve"> </w:t>
      </w:r>
      <w:r>
        <w:t>about</w:t>
      </w:r>
      <w:r>
        <w:rPr>
          <w:spacing w:val="-5"/>
        </w:rPr>
        <w:t xml:space="preserve"> </w:t>
      </w:r>
      <w:r>
        <w:t>you,</w:t>
      </w:r>
      <w:r>
        <w:rPr>
          <w:spacing w:val="-4"/>
        </w:rPr>
        <w:t xml:space="preserve"> </w:t>
      </w:r>
      <w:r>
        <w:t>often</w:t>
      </w:r>
      <w:r>
        <w:rPr>
          <w:spacing w:val="-1"/>
        </w:rPr>
        <w:t xml:space="preserve"> </w:t>
      </w:r>
      <w:r>
        <w:t>decisive</w:t>
      </w:r>
      <w:r>
        <w:rPr>
          <w:spacing w:val="-6"/>
        </w:rPr>
        <w:t xml:space="preserve"> </w:t>
      </w:r>
      <w:r>
        <w:t>in</w:t>
      </w:r>
      <w:r>
        <w:rPr>
          <w:spacing w:val="-2"/>
        </w:rPr>
        <w:t xml:space="preserve"> </w:t>
      </w:r>
      <w:r>
        <w:t>making</w:t>
      </w:r>
      <w:r>
        <w:rPr>
          <w:spacing w:val="-1"/>
        </w:rPr>
        <w:t xml:space="preserve"> </w:t>
      </w:r>
      <w:r>
        <w:t>them</w:t>
      </w:r>
      <w:r>
        <w:rPr>
          <w:spacing w:val="-6"/>
        </w:rPr>
        <w:t xml:space="preserve"> </w:t>
      </w:r>
      <w:r>
        <w:t>want</w:t>
      </w:r>
      <w:r>
        <w:rPr>
          <w:spacing w:val="-67"/>
        </w:rPr>
        <w:t xml:space="preserve"> </w:t>
      </w:r>
      <w:r>
        <w:t>to stay or close their browser. Colors have different meanings in different</w:t>
      </w:r>
      <w:r>
        <w:rPr>
          <w:spacing w:val="1"/>
        </w:rPr>
        <w:t xml:space="preserve"> </w:t>
      </w:r>
      <w:r>
        <w:t>cultures and countries, so understanding the meaning of color in your target</w:t>
      </w:r>
      <w:r>
        <w:rPr>
          <w:spacing w:val="1"/>
        </w:rPr>
        <w:t xml:space="preserve"> </w:t>
      </w:r>
      <w:r>
        <w:t>market can be important. The color palette used for the website was kept really</w:t>
      </w:r>
      <w:r>
        <w:rPr>
          <w:spacing w:val="1"/>
        </w:rPr>
        <w:t xml:space="preserve"> </w:t>
      </w:r>
      <w:r>
        <w:t>clean and</w:t>
      </w:r>
      <w:r>
        <w:rPr>
          <w:spacing w:val="-3"/>
        </w:rPr>
        <w:t xml:space="preserve"> </w:t>
      </w:r>
      <w:r>
        <w:t>simple.</w:t>
      </w:r>
    </w:p>
    <w:p w14:paraId="300C53A2" w14:textId="77777777" w:rsidR="000A4BF2" w:rsidRDefault="000A4BF2">
      <w:pPr>
        <w:pStyle w:val="BodyText"/>
        <w:spacing w:before="2"/>
      </w:pPr>
    </w:p>
    <w:p w14:paraId="63F1413F" w14:textId="77777777" w:rsidR="000A4BF2" w:rsidRDefault="00000000">
      <w:pPr>
        <w:pStyle w:val="BodyText"/>
        <w:ind w:left="1219"/>
        <w:jc w:val="both"/>
      </w:pPr>
      <w:r>
        <w:t>The</w:t>
      </w:r>
      <w:r>
        <w:rPr>
          <w:spacing w:val="-3"/>
        </w:rPr>
        <w:t xml:space="preserve"> </w:t>
      </w:r>
      <w:r>
        <w:t>colors</w:t>
      </w:r>
      <w:r>
        <w:rPr>
          <w:spacing w:val="-5"/>
        </w:rPr>
        <w:t xml:space="preserve"> </w:t>
      </w:r>
      <w:r>
        <w:t>used for</w:t>
      </w:r>
      <w:r>
        <w:rPr>
          <w:spacing w:val="-2"/>
        </w:rPr>
        <w:t xml:space="preserve"> </w:t>
      </w:r>
      <w:r>
        <w:t>the</w:t>
      </w:r>
      <w:r>
        <w:rPr>
          <w:spacing w:val="-2"/>
        </w:rPr>
        <w:t xml:space="preserve"> </w:t>
      </w:r>
      <w:r>
        <w:t>website:</w:t>
      </w:r>
    </w:p>
    <w:p w14:paraId="3960EE18" w14:textId="77777777" w:rsidR="000A4BF2" w:rsidRDefault="00000000">
      <w:pPr>
        <w:pStyle w:val="BodyText"/>
        <w:spacing w:line="322" w:lineRule="exact"/>
        <w:ind w:left="1219"/>
      </w:pPr>
      <w:r>
        <w:t>1.</w:t>
      </w:r>
      <w:r>
        <w:rPr>
          <w:spacing w:val="-3"/>
        </w:rPr>
        <w:t xml:space="preserve"> </w:t>
      </w:r>
      <w:r>
        <w:t>rgb</w:t>
      </w:r>
      <w:r>
        <w:rPr>
          <w:spacing w:val="-1"/>
        </w:rPr>
        <w:t xml:space="preserve"> </w:t>
      </w:r>
      <w:r>
        <w:t>(240,</w:t>
      </w:r>
      <w:r>
        <w:rPr>
          <w:spacing w:val="-2"/>
        </w:rPr>
        <w:t xml:space="preserve"> </w:t>
      </w:r>
      <w:r>
        <w:t>201,</w:t>
      </w:r>
      <w:r>
        <w:rPr>
          <w:spacing w:val="-6"/>
        </w:rPr>
        <w:t xml:space="preserve"> </w:t>
      </w:r>
      <w:r>
        <w:t>26)</w:t>
      </w:r>
      <w:r>
        <w:rPr>
          <w:spacing w:val="-1"/>
        </w:rPr>
        <w:t xml:space="preserve"> </w:t>
      </w:r>
      <w:r>
        <w:t>[DARK</w:t>
      </w:r>
      <w:r>
        <w:rPr>
          <w:spacing w:val="-1"/>
        </w:rPr>
        <w:t xml:space="preserve"> </w:t>
      </w:r>
      <w:r>
        <w:t>YELLOW]</w:t>
      </w:r>
    </w:p>
    <w:p w14:paraId="569AF140" w14:textId="77777777" w:rsidR="000A4BF2" w:rsidRDefault="00000000">
      <w:pPr>
        <w:pStyle w:val="BodyText"/>
        <w:ind w:left="1219" w:right="5494"/>
      </w:pPr>
      <w:r>
        <w:t>2.</w:t>
      </w:r>
      <w:r>
        <w:rPr>
          <w:spacing w:val="-4"/>
        </w:rPr>
        <w:t xml:space="preserve"> </w:t>
      </w:r>
      <w:r>
        <w:t>rgb</w:t>
      </w:r>
      <w:r>
        <w:rPr>
          <w:spacing w:val="-1"/>
        </w:rPr>
        <w:t xml:space="preserve"> </w:t>
      </w:r>
      <w:r>
        <w:t>(214,</w:t>
      </w:r>
      <w:r>
        <w:rPr>
          <w:spacing w:val="-3"/>
        </w:rPr>
        <w:t xml:space="preserve"> </w:t>
      </w:r>
      <w:r>
        <w:t>196,</w:t>
      </w:r>
      <w:r>
        <w:rPr>
          <w:spacing w:val="-6"/>
        </w:rPr>
        <w:t xml:space="preserve"> </w:t>
      </w:r>
      <w:r>
        <w:t>0)</w:t>
      </w:r>
      <w:r>
        <w:rPr>
          <w:spacing w:val="-2"/>
        </w:rPr>
        <w:t xml:space="preserve"> </w:t>
      </w:r>
      <w:r>
        <w:t>[MEDIUM</w:t>
      </w:r>
      <w:r>
        <w:rPr>
          <w:spacing w:val="-2"/>
        </w:rPr>
        <w:t xml:space="preserve"> </w:t>
      </w:r>
      <w:r>
        <w:t>YELLOW]</w:t>
      </w:r>
      <w:r>
        <w:rPr>
          <w:spacing w:val="-67"/>
        </w:rPr>
        <w:t xml:space="preserve"> </w:t>
      </w:r>
      <w:r>
        <w:t>3.</w:t>
      </w:r>
      <w:r>
        <w:rPr>
          <w:spacing w:val="-3"/>
        </w:rPr>
        <w:t xml:space="preserve"> </w:t>
      </w:r>
      <w:r>
        <w:t>rgb (255,</w:t>
      </w:r>
      <w:r>
        <w:rPr>
          <w:spacing w:val="-3"/>
        </w:rPr>
        <w:t xml:space="preserve"> </w:t>
      </w:r>
      <w:r>
        <w:t>231,</w:t>
      </w:r>
      <w:r>
        <w:rPr>
          <w:spacing w:val="-5"/>
        </w:rPr>
        <w:t xml:space="preserve"> </w:t>
      </w:r>
      <w:r>
        <w:t>122)</w:t>
      </w:r>
      <w:r>
        <w:rPr>
          <w:spacing w:val="-4"/>
        </w:rPr>
        <w:t xml:space="preserve"> </w:t>
      </w:r>
      <w:r>
        <w:t>[LIGHT</w:t>
      </w:r>
      <w:r>
        <w:rPr>
          <w:spacing w:val="-5"/>
        </w:rPr>
        <w:t xml:space="preserve"> </w:t>
      </w:r>
      <w:r>
        <w:t>YELLOW]</w:t>
      </w:r>
    </w:p>
    <w:p w14:paraId="1125F89F" w14:textId="77777777" w:rsidR="000A4BF2" w:rsidRDefault="00000000">
      <w:pPr>
        <w:pStyle w:val="ListParagraph"/>
        <w:numPr>
          <w:ilvl w:val="0"/>
          <w:numId w:val="4"/>
        </w:numPr>
        <w:tabs>
          <w:tab w:val="left" w:pos="1501"/>
        </w:tabs>
        <w:spacing w:line="321" w:lineRule="exact"/>
        <w:ind w:hanging="282"/>
        <w:rPr>
          <w:sz w:val="28"/>
        </w:rPr>
      </w:pPr>
      <w:r>
        <w:rPr>
          <w:sz w:val="28"/>
        </w:rPr>
        <w:t>BLACK</w:t>
      </w:r>
    </w:p>
    <w:p w14:paraId="78BFB377" w14:textId="77777777" w:rsidR="000A4BF2" w:rsidRDefault="00000000">
      <w:pPr>
        <w:pStyle w:val="ListParagraph"/>
        <w:numPr>
          <w:ilvl w:val="0"/>
          <w:numId w:val="4"/>
        </w:numPr>
        <w:tabs>
          <w:tab w:val="left" w:pos="1501"/>
        </w:tabs>
        <w:spacing w:line="322" w:lineRule="exact"/>
        <w:ind w:hanging="282"/>
        <w:rPr>
          <w:sz w:val="28"/>
        </w:rPr>
      </w:pPr>
      <w:r>
        <w:rPr>
          <w:sz w:val="28"/>
        </w:rPr>
        <w:t>#fff</w:t>
      </w:r>
      <w:r>
        <w:rPr>
          <w:spacing w:val="-3"/>
          <w:sz w:val="28"/>
        </w:rPr>
        <w:t xml:space="preserve"> </w:t>
      </w:r>
      <w:r>
        <w:rPr>
          <w:sz w:val="28"/>
        </w:rPr>
        <w:t>[WHITE</w:t>
      </w:r>
      <w:r>
        <w:rPr>
          <w:spacing w:val="-2"/>
          <w:sz w:val="28"/>
        </w:rPr>
        <w:t xml:space="preserve"> </w:t>
      </w:r>
      <w:r>
        <w:rPr>
          <w:sz w:val="28"/>
        </w:rPr>
        <w:t>shade]</w:t>
      </w:r>
    </w:p>
    <w:p w14:paraId="6D54D5E9" w14:textId="77777777" w:rsidR="000A4BF2" w:rsidRDefault="00000000">
      <w:pPr>
        <w:pStyle w:val="ListParagraph"/>
        <w:numPr>
          <w:ilvl w:val="0"/>
          <w:numId w:val="4"/>
        </w:numPr>
        <w:tabs>
          <w:tab w:val="left" w:pos="1501"/>
        </w:tabs>
        <w:ind w:hanging="282"/>
        <w:rPr>
          <w:sz w:val="28"/>
        </w:rPr>
      </w:pPr>
      <w:r>
        <w:rPr>
          <w:sz w:val="28"/>
        </w:rPr>
        <w:t>#8ff2f9</w:t>
      </w:r>
      <w:r>
        <w:rPr>
          <w:spacing w:val="-3"/>
          <w:sz w:val="28"/>
        </w:rPr>
        <w:t xml:space="preserve"> </w:t>
      </w:r>
      <w:r>
        <w:rPr>
          <w:sz w:val="28"/>
        </w:rPr>
        <w:t>[LIGHT</w:t>
      </w:r>
      <w:r>
        <w:rPr>
          <w:spacing w:val="-3"/>
          <w:sz w:val="28"/>
        </w:rPr>
        <w:t xml:space="preserve"> </w:t>
      </w:r>
      <w:r>
        <w:rPr>
          <w:sz w:val="28"/>
        </w:rPr>
        <w:t>BLUE]</w:t>
      </w:r>
    </w:p>
    <w:p w14:paraId="6A9F4B3F" w14:textId="77777777" w:rsidR="000A4BF2" w:rsidRDefault="00000000">
      <w:pPr>
        <w:pStyle w:val="BodyText"/>
        <w:spacing w:before="2" w:line="322" w:lineRule="exact"/>
        <w:ind w:left="1219"/>
      </w:pPr>
      <w:r>
        <w:t>7.</w:t>
      </w:r>
      <w:r>
        <w:rPr>
          <w:spacing w:val="-3"/>
        </w:rPr>
        <w:t xml:space="preserve"> </w:t>
      </w:r>
      <w:r>
        <w:t>rgb (133,</w:t>
      </w:r>
      <w:r>
        <w:rPr>
          <w:spacing w:val="-2"/>
        </w:rPr>
        <w:t xml:space="preserve"> </w:t>
      </w:r>
      <w:r>
        <w:t>248,</w:t>
      </w:r>
      <w:r>
        <w:rPr>
          <w:spacing w:val="-5"/>
        </w:rPr>
        <w:t xml:space="preserve"> </w:t>
      </w:r>
      <w:r>
        <w:t>71)</w:t>
      </w:r>
      <w:r>
        <w:rPr>
          <w:spacing w:val="-1"/>
        </w:rPr>
        <w:t xml:space="preserve"> </w:t>
      </w:r>
      <w:r>
        <w:t>[LIGHT</w:t>
      </w:r>
      <w:r>
        <w:rPr>
          <w:spacing w:val="-4"/>
        </w:rPr>
        <w:t xml:space="preserve"> </w:t>
      </w:r>
      <w:r>
        <w:t>GREEN]</w:t>
      </w:r>
    </w:p>
    <w:p w14:paraId="7C16969C" w14:textId="77777777" w:rsidR="000A4BF2" w:rsidRDefault="00000000">
      <w:pPr>
        <w:pStyle w:val="BodyText"/>
        <w:ind w:left="1219"/>
      </w:pPr>
      <w:r>
        <w:t>8.</w:t>
      </w:r>
      <w:r>
        <w:rPr>
          <w:spacing w:val="-3"/>
        </w:rPr>
        <w:t xml:space="preserve"> </w:t>
      </w:r>
      <w:r>
        <w:t>#555</w:t>
      </w:r>
      <w:r>
        <w:rPr>
          <w:spacing w:val="-1"/>
        </w:rPr>
        <w:t xml:space="preserve"> </w:t>
      </w:r>
      <w:r>
        <w:t>[DARK</w:t>
      </w:r>
      <w:r>
        <w:rPr>
          <w:spacing w:val="-4"/>
        </w:rPr>
        <w:t xml:space="preserve"> </w:t>
      </w:r>
      <w:r>
        <w:t>GREY]</w:t>
      </w:r>
    </w:p>
    <w:p w14:paraId="099CE000" w14:textId="77777777" w:rsidR="000A4BF2" w:rsidRDefault="000A4BF2">
      <w:pPr>
        <w:pStyle w:val="BodyText"/>
        <w:ind w:left="1219"/>
      </w:pPr>
    </w:p>
    <w:p w14:paraId="624A2741" w14:textId="77777777" w:rsidR="000A4BF2" w:rsidRDefault="00000000">
      <w:pPr>
        <w:pStyle w:val="BodyText"/>
        <w:ind w:left="1219"/>
        <w:rPr>
          <w:lang w:val="en-IN"/>
        </w:rPr>
      </w:pPr>
      <w:r>
        <w:rPr>
          <w:lang w:val="en-IN"/>
        </w:rPr>
        <w:t>Background colors used in the Chatbot:</w:t>
      </w:r>
    </w:p>
    <w:p w14:paraId="51D0DED9" w14:textId="77777777" w:rsidR="000A4BF2" w:rsidRDefault="00000000">
      <w:pPr>
        <w:widowControl/>
        <w:ind w:left="1152"/>
        <w:jc w:val="both"/>
        <w:rPr>
          <w:sz w:val="28"/>
          <w:szCs w:val="28"/>
        </w:rPr>
      </w:pPr>
      <w:r>
        <w:rPr>
          <w:rStyle w:val="Strong"/>
          <w:b w:val="0"/>
          <w:bCs w:val="0"/>
          <w:sz w:val="28"/>
          <w:szCs w:val="28"/>
        </w:rPr>
        <w:t>Gradient 1</w:t>
      </w:r>
      <w:r>
        <w:rPr>
          <w:sz w:val="28"/>
          <w:szCs w:val="28"/>
        </w:rPr>
        <w:t xml:space="preserve">: </w:t>
      </w:r>
      <w:r>
        <w:rPr>
          <w:rStyle w:val="Strong"/>
          <w:b w:val="0"/>
          <w:bCs w:val="0"/>
          <w:sz w:val="28"/>
          <w:szCs w:val="28"/>
        </w:rPr>
        <w:t>-webkit-linear-gradient</w:t>
      </w:r>
      <w:r>
        <w:rPr>
          <w:sz w:val="28"/>
          <w:szCs w:val="28"/>
        </w:rPr>
        <w:t xml:space="preserve"> (rgb(40, 59, 34), rgb(70, 61, 54), rgb(32, 32, 43)).</w:t>
      </w:r>
    </w:p>
    <w:p w14:paraId="55021CCC" w14:textId="77777777" w:rsidR="000A4BF2" w:rsidRDefault="00000000">
      <w:pPr>
        <w:widowControl/>
        <w:ind w:left="1152"/>
        <w:jc w:val="both"/>
        <w:rPr>
          <w:sz w:val="28"/>
          <w:szCs w:val="28"/>
        </w:rPr>
      </w:pPr>
      <w:r>
        <w:rPr>
          <w:rStyle w:val="Strong"/>
          <w:b w:val="0"/>
          <w:bCs w:val="0"/>
          <w:sz w:val="28"/>
          <w:szCs w:val="28"/>
        </w:rPr>
        <w:t>Gradient 2</w:t>
      </w:r>
      <w:r>
        <w:rPr>
          <w:sz w:val="28"/>
          <w:szCs w:val="28"/>
        </w:rPr>
        <w:t xml:space="preserve">: </w:t>
      </w:r>
      <w:r>
        <w:rPr>
          <w:rStyle w:val="Strong"/>
          <w:b w:val="0"/>
          <w:bCs w:val="0"/>
          <w:sz w:val="28"/>
          <w:szCs w:val="28"/>
        </w:rPr>
        <w:t>Linear-gradient</w:t>
      </w:r>
      <w:r>
        <w:rPr>
          <w:sz w:val="28"/>
          <w:szCs w:val="28"/>
        </w:rPr>
        <w:t xml:space="preserve"> (rgb(168, 146, 37), rgb(255, 131, 22), rgb(146, 46, 37)).</w:t>
      </w:r>
    </w:p>
    <w:p w14:paraId="4D17A283" w14:textId="77777777" w:rsidR="000A4BF2" w:rsidRDefault="00000000">
      <w:pPr>
        <w:widowControl/>
        <w:ind w:left="1152"/>
        <w:jc w:val="both"/>
        <w:rPr>
          <w:sz w:val="28"/>
          <w:szCs w:val="28"/>
        </w:rPr>
      </w:pPr>
      <w:r>
        <w:rPr>
          <w:rStyle w:val="Strong"/>
          <w:b w:val="0"/>
          <w:bCs w:val="0"/>
          <w:sz w:val="28"/>
          <w:szCs w:val="28"/>
        </w:rPr>
        <w:t>White</w:t>
      </w:r>
      <w:r>
        <w:rPr>
          <w:sz w:val="28"/>
          <w:szCs w:val="28"/>
        </w:rPr>
        <w:t xml:space="preserve"> for clean sections.</w:t>
      </w:r>
    </w:p>
    <w:p w14:paraId="1EC264B7" w14:textId="77777777" w:rsidR="000A4BF2" w:rsidRDefault="00000000">
      <w:pPr>
        <w:widowControl/>
        <w:ind w:left="1152"/>
        <w:jc w:val="both"/>
        <w:rPr>
          <w:sz w:val="28"/>
          <w:szCs w:val="28"/>
        </w:rPr>
      </w:pPr>
      <w:r>
        <w:rPr>
          <w:rStyle w:val="Strong"/>
          <w:b w:val="0"/>
          <w:bCs w:val="0"/>
          <w:sz w:val="28"/>
          <w:szCs w:val="28"/>
        </w:rPr>
        <w:t>Transparent Overlay</w:t>
      </w:r>
      <w:r>
        <w:rPr>
          <w:sz w:val="28"/>
          <w:szCs w:val="28"/>
        </w:rPr>
        <w:t xml:space="preserve">: </w:t>
      </w:r>
      <w:r>
        <w:rPr>
          <w:rStyle w:val="Strong"/>
          <w:b w:val="0"/>
          <w:bCs w:val="0"/>
          <w:sz w:val="28"/>
          <w:szCs w:val="28"/>
        </w:rPr>
        <w:t>rgba(0,0,0,0.3)</w:t>
      </w:r>
      <w:r>
        <w:rPr>
          <w:sz w:val="28"/>
          <w:szCs w:val="28"/>
        </w:rPr>
        <w:t>.</w:t>
      </w:r>
    </w:p>
    <w:p w14:paraId="229E9441" w14:textId="77777777" w:rsidR="000A4BF2" w:rsidRDefault="000A4BF2">
      <w:pPr>
        <w:pStyle w:val="BodyText"/>
        <w:ind w:left="1219"/>
        <w:rPr>
          <w:lang w:val="en-IN"/>
        </w:rPr>
      </w:pPr>
    </w:p>
    <w:p w14:paraId="38AA37F0" w14:textId="77777777" w:rsidR="000A4BF2" w:rsidRDefault="00000000">
      <w:pPr>
        <w:pStyle w:val="ListParagraph"/>
        <w:tabs>
          <w:tab w:val="left" w:pos="1643"/>
        </w:tabs>
        <w:spacing w:before="230"/>
        <w:ind w:left="1218" w:firstLine="0"/>
        <w:rPr>
          <w:sz w:val="28"/>
        </w:rPr>
      </w:pPr>
      <w:r>
        <w:rPr>
          <w:sz w:val="28"/>
          <w:lang w:val="en-IN"/>
        </w:rPr>
        <w:t xml:space="preserve">5.4 </w:t>
      </w:r>
      <w:r>
        <w:rPr>
          <w:sz w:val="28"/>
        </w:rPr>
        <w:t>FONTS</w:t>
      </w:r>
    </w:p>
    <w:p w14:paraId="7530C01C" w14:textId="77777777" w:rsidR="000A4BF2" w:rsidRDefault="000A4BF2">
      <w:pPr>
        <w:pStyle w:val="BodyText"/>
        <w:spacing w:before="10"/>
        <w:rPr>
          <w:sz w:val="27"/>
        </w:rPr>
      </w:pPr>
    </w:p>
    <w:p w14:paraId="6A46EEC6" w14:textId="77777777" w:rsidR="000A4BF2" w:rsidRDefault="00000000">
      <w:pPr>
        <w:pStyle w:val="BodyText"/>
        <w:ind w:left="1219" w:right="1352"/>
        <w:jc w:val="both"/>
      </w:pPr>
      <w:r>
        <w:t>To</w:t>
      </w:r>
      <w:r>
        <w:rPr>
          <w:spacing w:val="-2"/>
        </w:rPr>
        <w:t xml:space="preserve"> </w:t>
      </w:r>
      <w:r>
        <w:t>avoid looking messy,</w:t>
      </w:r>
      <w:r>
        <w:rPr>
          <w:spacing w:val="-5"/>
        </w:rPr>
        <w:t xml:space="preserve"> </w:t>
      </w:r>
      <w:r>
        <w:t>the</w:t>
      </w:r>
      <w:r>
        <w:rPr>
          <w:spacing w:val="-4"/>
        </w:rPr>
        <w:t xml:space="preserve"> </w:t>
      </w:r>
      <w:r>
        <w:t>best</w:t>
      </w:r>
      <w:r>
        <w:rPr>
          <w:spacing w:val="-4"/>
        </w:rPr>
        <w:t xml:space="preserve"> </w:t>
      </w:r>
      <w:r>
        <w:t>is</w:t>
      </w:r>
      <w:r>
        <w:rPr>
          <w:spacing w:val="-4"/>
        </w:rPr>
        <w:t xml:space="preserve"> </w:t>
      </w:r>
      <w:r>
        <w:t>to</w:t>
      </w:r>
      <w:r>
        <w:rPr>
          <w:spacing w:val="-5"/>
        </w:rPr>
        <w:t xml:space="preserve"> </w:t>
      </w:r>
      <w:r>
        <w:t>use</w:t>
      </w:r>
      <w:r>
        <w:rPr>
          <w:spacing w:val="-1"/>
        </w:rPr>
        <w:t xml:space="preserve"> </w:t>
      </w:r>
      <w:r>
        <w:t>a</w:t>
      </w:r>
      <w:r>
        <w:rPr>
          <w:spacing w:val="-4"/>
        </w:rPr>
        <w:t xml:space="preserve"> </w:t>
      </w:r>
      <w:r>
        <w:t>maximum</w:t>
      </w:r>
      <w:r>
        <w:rPr>
          <w:spacing w:val="-1"/>
        </w:rPr>
        <w:t xml:space="preserve"> </w:t>
      </w:r>
      <w:r>
        <w:t>of</w:t>
      </w:r>
      <w:r>
        <w:rPr>
          <w:spacing w:val="-4"/>
        </w:rPr>
        <w:t xml:space="preserve"> </w:t>
      </w:r>
      <w:r>
        <w:t>two</w:t>
      </w:r>
      <w:r>
        <w:rPr>
          <w:spacing w:val="-4"/>
        </w:rPr>
        <w:t xml:space="preserve"> </w:t>
      </w:r>
      <w:r>
        <w:t>or</w:t>
      </w:r>
      <w:r>
        <w:rPr>
          <w:spacing w:val="-1"/>
        </w:rPr>
        <w:t xml:space="preserve"> </w:t>
      </w:r>
      <w:r>
        <w:t>three</w:t>
      </w:r>
      <w:r>
        <w:rPr>
          <w:spacing w:val="-2"/>
        </w:rPr>
        <w:t xml:space="preserve"> </w:t>
      </w:r>
      <w:r>
        <w:t>fonts on a</w:t>
      </w:r>
      <w:r>
        <w:rPr>
          <w:spacing w:val="-67"/>
        </w:rPr>
        <w:t xml:space="preserve"> </w:t>
      </w:r>
      <w:r>
        <w:t>page. For the main font, the one used for the title, we wanted something modern</w:t>
      </w:r>
      <w:r>
        <w:rPr>
          <w:spacing w:val="-67"/>
        </w:rPr>
        <w:t xml:space="preserve"> </w:t>
      </w:r>
      <w:r>
        <w:t>but again</w:t>
      </w:r>
      <w:r>
        <w:rPr>
          <w:spacing w:val="-3"/>
        </w:rPr>
        <w:t xml:space="preserve"> </w:t>
      </w:r>
      <w:r>
        <w:t>not</w:t>
      </w:r>
      <w:r>
        <w:rPr>
          <w:spacing w:val="1"/>
        </w:rPr>
        <w:t xml:space="preserve"> </w:t>
      </w:r>
      <w:r>
        <w:t>too</w:t>
      </w:r>
      <w:r>
        <w:rPr>
          <w:spacing w:val="1"/>
        </w:rPr>
        <w:t xml:space="preserve"> </w:t>
      </w:r>
      <w:r>
        <w:t>distracting.</w:t>
      </w:r>
    </w:p>
    <w:p w14:paraId="3E4324D4" w14:textId="77777777" w:rsidR="000A4BF2" w:rsidRDefault="000A4BF2">
      <w:pPr>
        <w:pStyle w:val="BodyText"/>
        <w:spacing w:before="1"/>
      </w:pPr>
    </w:p>
    <w:p w14:paraId="30E8BF5E" w14:textId="77777777" w:rsidR="000A4BF2" w:rsidRDefault="00000000">
      <w:pPr>
        <w:pStyle w:val="BodyText"/>
        <w:spacing w:before="1" w:line="322" w:lineRule="exact"/>
        <w:ind w:left="1219"/>
      </w:pPr>
      <w:r>
        <w:t>The</w:t>
      </w:r>
      <w:r>
        <w:rPr>
          <w:spacing w:val="-2"/>
        </w:rPr>
        <w:t xml:space="preserve"> </w:t>
      </w:r>
      <w:r>
        <w:t>fonts</w:t>
      </w:r>
      <w:r>
        <w:rPr>
          <w:spacing w:val="-4"/>
        </w:rPr>
        <w:t xml:space="preserve"> </w:t>
      </w:r>
      <w:r>
        <w:t>used</w:t>
      </w:r>
      <w:r>
        <w:rPr>
          <w:spacing w:val="-4"/>
        </w:rPr>
        <w:t xml:space="preserve"> </w:t>
      </w:r>
      <w:r>
        <w:t>here:</w:t>
      </w:r>
    </w:p>
    <w:p w14:paraId="6C0257A1" w14:textId="77777777" w:rsidR="000A4BF2" w:rsidRDefault="00000000">
      <w:pPr>
        <w:pStyle w:val="ListParagraph"/>
        <w:numPr>
          <w:ilvl w:val="0"/>
          <w:numId w:val="5"/>
        </w:numPr>
        <w:tabs>
          <w:tab w:val="left" w:pos="1501"/>
        </w:tabs>
        <w:spacing w:line="322" w:lineRule="exact"/>
        <w:ind w:hanging="282"/>
        <w:rPr>
          <w:sz w:val="28"/>
        </w:rPr>
      </w:pPr>
      <w:r>
        <w:rPr>
          <w:sz w:val="28"/>
        </w:rPr>
        <w:t>'Poppins',</w:t>
      </w:r>
      <w:r>
        <w:rPr>
          <w:spacing w:val="-7"/>
          <w:sz w:val="28"/>
        </w:rPr>
        <w:t xml:space="preserve"> </w:t>
      </w:r>
      <w:r>
        <w:rPr>
          <w:sz w:val="28"/>
        </w:rPr>
        <w:t>sans-serif</w:t>
      </w:r>
    </w:p>
    <w:p w14:paraId="30E8BD91" w14:textId="77777777" w:rsidR="000A4BF2" w:rsidRDefault="00000000">
      <w:pPr>
        <w:pStyle w:val="ListParagraph"/>
        <w:numPr>
          <w:ilvl w:val="0"/>
          <w:numId w:val="5"/>
        </w:numPr>
        <w:tabs>
          <w:tab w:val="left" w:pos="1501"/>
        </w:tabs>
        <w:ind w:hanging="282"/>
        <w:rPr>
          <w:sz w:val="28"/>
        </w:rPr>
      </w:pPr>
      <w:r>
        <w:rPr>
          <w:sz w:val="28"/>
        </w:rPr>
        <w:t>Regular</w:t>
      </w:r>
    </w:p>
    <w:p w14:paraId="6BBD23BD" w14:textId="77777777" w:rsidR="000A4BF2" w:rsidRDefault="000A4BF2">
      <w:pPr>
        <w:pStyle w:val="BodyText"/>
        <w:spacing w:before="10"/>
        <w:rPr>
          <w:sz w:val="27"/>
        </w:rPr>
      </w:pPr>
    </w:p>
    <w:p w14:paraId="5210EF1D" w14:textId="77777777" w:rsidR="000A4BF2" w:rsidRDefault="00000000">
      <w:pPr>
        <w:pStyle w:val="BodyText"/>
        <w:ind w:left="1219" w:right="1276"/>
      </w:pPr>
      <w:r>
        <w:t>All the fonts used are used within a list of fallback fonts because not every</w:t>
      </w:r>
      <w:r>
        <w:rPr>
          <w:spacing w:val="1"/>
        </w:rPr>
        <w:t xml:space="preserve"> </w:t>
      </w:r>
      <w:r>
        <w:t>computer</w:t>
      </w:r>
      <w:r>
        <w:rPr>
          <w:spacing w:val="-5"/>
        </w:rPr>
        <w:t xml:space="preserve"> </w:t>
      </w:r>
      <w:r>
        <w:t>or</w:t>
      </w:r>
      <w:r>
        <w:rPr>
          <w:spacing w:val="-2"/>
        </w:rPr>
        <w:t xml:space="preserve"> </w:t>
      </w:r>
      <w:r>
        <w:t>every</w:t>
      </w:r>
      <w:r>
        <w:rPr>
          <w:spacing w:val="-1"/>
        </w:rPr>
        <w:t xml:space="preserve"> </w:t>
      </w:r>
      <w:r>
        <w:t>browser</w:t>
      </w:r>
      <w:r>
        <w:rPr>
          <w:spacing w:val="-5"/>
        </w:rPr>
        <w:t xml:space="preserve"> </w:t>
      </w:r>
      <w:r>
        <w:t>will</w:t>
      </w:r>
      <w:r>
        <w:rPr>
          <w:spacing w:val="-1"/>
        </w:rPr>
        <w:t xml:space="preserve"> </w:t>
      </w:r>
      <w:r>
        <w:t>have</w:t>
      </w:r>
      <w:r>
        <w:rPr>
          <w:spacing w:val="-5"/>
        </w:rPr>
        <w:t xml:space="preserve"> </w:t>
      </w:r>
      <w:r>
        <w:t>the</w:t>
      </w:r>
      <w:r>
        <w:rPr>
          <w:spacing w:val="-2"/>
        </w:rPr>
        <w:t xml:space="preserve"> </w:t>
      </w:r>
      <w:r>
        <w:t>same</w:t>
      </w:r>
      <w:r>
        <w:rPr>
          <w:spacing w:val="-2"/>
        </w:rPr>
        <w:t xml:space="preserve"> </w:t>
      </w:r>
      <w:r>
        <w:t>fonts</w:t>
      </w:r>
      <w:r>
        <w:rPr>
          <w:spacing w:val="-1"/>
        </w:rPr>
        <w:t xml:space="preserve"> </w:t>
      </w:r>
      <w:r>
        <w:t>available.</w:t>
      </w:r>
      <w:r>
        <w:rPr>
          <w:spacing w:val="-3"/>
        </w:rPr>
        <w:t xml:space="preserve"> </w:t>
      </w:r>
      <w:r>
        <w:t>In</w:t>
      </w:r>
      <w:r>
        <w:rPr>
          <w:spacing w:val="-1"/>
        </w:rPr>
        <w:t xml:space="preserve"> </w:t>
      </w:r>
      <w:r>
        <w:t>this</w:t>
      </w:r>
      <w:r>
        <w:rPr>
          <w:spacing w:val="-1"/>
        </w:rPr>
        <w:t xml:space="preserve"> </w:t>
      </w:r>
      <w:r>
        <w:t>case,</w:t>
      </w:r>
      <w:r>
        <w:rPr>
          <w:spacing w:val="-3"/>
        </w:rPr>
        <w:t xml:space="preserve"> </w:t>
      </w:r>
      <w:r>
        <w:t>if</w:t>
      </w:r>
      <w:r>
        <w:rPr>
          <w:spacing w:val="-5"/>
        </w:rPr>
        <w:t xml:space="preserve"> </w:t>
      </w:r>
      <w:r>
        <w:t>the</w:t>
      </w:r>
      <w:r>
        <w:rPr>
          <w:spacing w:val="-67"/>
        </w:rPr>
        <w:t xml:space="preserve"> </w:t>
      </w:r>
      <w:r>
        <w:t>first font in the list is not available, the browser will try to use the next font</w:t>
      </w:r>
      <w:r>
        <w:rPr>
          <w:spacing w:val="1"/>
        </w:rPr>
        <w:t xml:space="preserve"> </w:t>
      </w:r>
      <w:r>
        <w:t>specified,</w:t>
      </w:r>
      <w:r>
        <w:rPr>
          <w:spacing w:val="-2"/>
        </w:rPr>
        <w:t xml:space="preserve"> </w:t>
      </w:r>
      <w:r>
        <w:t>and</w:t>
      </w:r>
      <w:r>
        <w:rPr>
          <w:spacing w:val="1"/>
        </w:rPr>
        <w:t xml:space="preserve"> </w:t>
      </w:r>
      <w:r>
        <w:t>so</w:t>
      </w:r>
      <w:r>
        <w:rPr>
          <w:spacing w:val="-3"/>
        </w:rPr>
        <w:t xml:space="preserve"> </w:t>
      </w:r>
      <w:r>
        <w:t>on.</w:t>
      </w:r>
    </w:p>
    <w:p w14:paraId="6EB20346" w14:textId="77777777" w:rsidR="000A4BF2" w:rsidRDefault="000A4BF2">
      <w:pPr>
        <w:pStyle w:val="BodyText"/>
        <w:rPr>
          <w:sz w:val="30"/>
        </w:rPr>
      </w:pPr>
    </w:p>
    <w:p w14:paraId="3E34892B" w14:textId="77777777" w:rsidR="000A4BF2" w:rsidRDefault="000A4BF2">
      <w:pPr>
        <w:pStyle w:val="BodyText"/>
        <w:rPr>
          <w:sz w:val="30"/>
        </w:rPr>
      </w:pPr>
    </w:p>
    <w:p w14:paraId="007F1077" w14:textId="77777777" w:rsidR="000A4BF2" w:rsidRDefault="000A4BF2">
      <w:pPr>
        <w:pStyle w:val="BodyText"/>
        <w:rPr>
          <w:sz w:val="30"/>
        </w:rPr>
      </w:pPr>
    </w:p>
    <w:p w14:paraId="25A7508A" w14:textId="77777777" w:rsidR="000A4BF2" w:rsidRDefault="000A4BF2">
      <w:pPr>
        <w:pStyle w:val="BodyText"/>
        <w:rPr>
          <w:sz w:val="38"/>
        </w:rPr>
      </w:pPr>
    </w:p>
    <w:p w14:paraId="1EC99787" w14:textId="77777777" w:rsidR="000A4BF2" w:rsidRDefault="00000000">
      <w:pPr>
        <w:ind w:left="198"/>
        <w:jc w:val="center"/>
        <w:rPr>
          <w:sz w:val="23"/>
          <w:lang w:val="en-IN"/>
        </w:rPr>
      </w:pPr>
      <w:r>
        <w:rPr>
          <w:sz w:val="23"/>
          <w:lang w:val="en-IN"/>
        </w:rPr>
        <w:t>9</w:t>
      </w:r>
    </w:p>
    <w:p w14:paraId="36C6C968" w14:textId="77777777" w:rsidR="000A4BF2" w:rsidRDefault="000A4BF2">
      <w:pPr>
        <w:jc w:val="center"/>
        <w:rPr>
          <w:sz w:val="23"/>
        </w:rPr>
        <w:sectPr w:rsidR="000A4BF2">
          <w:pgSz w:w="11900" w:h="16840"/>
          <w:pgMar w:top="80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03297530" w14:textId="3EE7A9B9" w:rsidR="000A4BF2" w:rsidRDefault="000F4DCC">
      <w:pPr>
        <w:tabs>
          <w:tab w:val="left" w:pos="7158"/>
        </w:tabs>
        <w:spacing w:before="80"/>
        <w:ind w:left="1219"/>
        <w:rPr>
          <w:i/>
          <w:sz w:val="23"/>
        </w:rPr>
      </w:pPr>
      <w:r>
        <w:rPr>
          <w:noProof/>
        </w:rPr>
        <w:lastRenderedPageBreak/>
        <mc:AlternateContent>
          <mc:Choice Requires="wps">
            <w:drawing>
              <wp:anchor distT="0" distB="0" distL="114300" distR="114300" simplePos="0" relativeHeight="251664896" behindDoc="1" locked="0" layoutInCell="1" allowOverlap="1" wp14:anchorId="492EC212" wp14:editId="0E85D276">
                <wp:simplePos x="0" y="0"/>
                <wp:positionH relativeFrom="page">
                  <wp:posOffset>884555</wp:posOffset>
                </wp:positionH>
                <wp:positionV relativeFrom="paragraph">
                  <wp:posOffset>238125</wp:posOffset>
                </wp:positionV>
                <wp:extent cx="5791835" cy="1270"/>
                <wp:effectExtent l="8255" t="12700" r="10160" b="5080"/>
                <wp:wrapTopAndBottom/>
                <wp:docPr id="1098056077"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835" cy="1270"/>
                        </a:xfrm>
                        <a:custGeom>
                          <a:avLst/>
                          <a:gdLst>
                            <a:gd name="T0" fmla="+- 0 1393 1393"/>
                            <a:gd name="T1" fmla="*/ T0 w 9121"/>
                            <a:gd name="T2" fmla="+- 0 10514 1393"/>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3DD4F" id="Freeform 13" o:spid="_x0000_s1026" style="position:absolute;margin-left:69.65pt;margin-top:18.75pt;width:456.05pt;height:.1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" path="m,l9121,e" filled="f" strokeweight=".1334mm">
                <v:path arrowok="t" o:connecttype="custom" o:connectlocs="0,0;5791835,0" o:connectangles="0,0"/>
                <w10:wrap type="topAndBottom" anchorx="page"/>
              </v:shape>
            </w:pict>
          </mc:Fallback>
        </mc:AlternateContent>
      </w:r>
      <w:r>
        <w:rPr>
          <w:i/>
          <w:sz w:val="23"/>
        </w:rPr>
        <w:t>School</w:t>
      </w:r>
      <w:r>
        <w:rPr>
          <w:i/>
          <w:spacing w:val="-3"/>
          <w:sz w:val="23"/>
        </w:rPr>
        <w:t xml:space="preserve"> </w:t>
      </w:r>
      <w:r>
        <w:rPr>
          <w:i/>
          <w:sz w:val="23"/>
        </w:rPr>
        <w:t>of</w:t>
      </w:r>
      <w:r>
        <w:rPr>
          <w:i/>
          <w:spacing w:val="-3"/>
          <w:sz w:val="23"/>
        </w:rPr>
        <w:t xml:space="preserve"> </w:t>
      </w:r>
      <w:r>
        <w:rPr>
          <w:i/>
          <w:sz w:val="23"/>
        </w:rPr>
        <w:t>Computer</w:t>
      </w:r>
      <w:r>
        <w:rPr>
          <w:i/>
          <w:spacing w:val="-7"/>
          <w:sz w:val="23"/>
        </w:rPr>
        <w:t xml:space="preserve"> </w:t>
      </w:r>
      <w:r>
        <w:rPr>
          <w:i/>
          <w:sz w:val="23"/>
        </w:rPr>
        <w:t>Engineering,</w:t>
      </w:r>
      <w:r>
        <w:rPr>
          <w:i/>
          <w:spacing w:val="-3"/>
          <w:sz w:val="23"/>
        </w:rPr>
        <w:t xml:space="preserve"> </w:t>
      </w:r>
      <w:r>
        <w:rPr>
          <w:i/>
          <w:sz w:val="23"/>
        </w:rPr>
        <w:t>KIIT,</w:t>
      </w:r>
      <w:r>
        <w:rPr>
          <w:i/>
          <w:spacing w:val="-6"/>
          <w:sz w:val="23"/>
        </w:rPr>
        <w:t xml:space="preserve"> </w:t>
      </w:r>
      <w:r>
        <w:rPr>
          <w:i/>
          <w:sz w:val="23"/>
        </w:rPr>
        <w:t>BBSR</w:t>
      </w:r>
      <w:r>
        <w:rPr>
          <w:i/>
          <w:sz w:val="23"/>
        </w:rPr>
        <w:tab/>
        <w:t>SHRIMAD</w:t>
      </w:r>
      <w:r>
        <w:rPr>
          <w:i/>
          <w:spacing w:val="-4"/>
          <w:sz w:val="23"/>
        </w:rPr>
        <w:t xml:space="preserve"> </w:t>
      </w:r>
      <w:r>
        <w:rPr>
          <w:i/>
          <w:sz w:val="23"/>
        </w:rPr>
        <w:t>BHAGAVAT</w:t>
      </w:r>
    </w:p>
    <w:p w14:paraId="68815880" w14:textId="77777777" w:rsidR="000A4BF2" w:rsidRDefault="000A4BF2">
      <w:pPr>
        <w:pStyle w:val="BodyText"/>
        <w:rPr>
          <w:i/>
          <w:sz w:val="26"/>
        </w:rPr>
      </w:pPr>
    </w:p>
    <w:p w14:paraId="452D0AD5" w14:textId="77777777" w:rsidR="000A4BF2" w:rsidRDefault="000A4BF2">
      <w:pPr>
        <w:pStyle w:val="BodyText"/>
        <w:rPr>
          <w:i/>
          <w:sz w:val="26"/>
        </w:rPr>
      </w:pPr>
    </w:p>
    <w:p w14:paraId="6C05602C" w14:textId="77777777" w:rsidR="000A4BF2" w:rsidRDefault="000A4BF2">
      <w:pPr>
        <w:pStyle w:val="BodyText"/>
        <w:spacing w:before="5"/>
        <w:rPr>
          <w:i/>
          <w:sz w:val="22"/>
        </w:rPr>
      </w:pPr>
    </w:p>
    <w:p w14:paraId="25476D2D" w14:textId="77777777" w:rsidR="000A4BF2" w:rsidRDefault="00000000">
      <w:pPr>
        <w:pStyle w:val="Heading2"/>
        <w:spacing w:line="444" w:lineRule="auto"/>
        <w:ind w:right="8179"/>
      </w:pPr>
      <w:r>
        <w:t xml:space="preserve">Chapter </w:t>
      </w:r>
      <w:r>
        <w:rPr>
          <w:lang w:val="en-IN"/>
        </w:rPr>
        <w:t>6</w:t>
      </w:r>
      <w:r>
        <w:rPr>
          <w:spacing w:val="1"/>
        </w:rPr>
        <w:t xml:space="preserve"> </w:t>
      </w:r>
      <w:r>
        <w:t>Conclusion</w:t>
      </w:r>
    </w:p>
    <w:p w14:paraId="40340E1F" w14:textId="77777777" w:rsidR="000A4BF2" w:rsidRDefault="00000000">
      <w:pPr>
        <w:pStyle w:val="NormalWeb"/>
        <w:ind w:leftChars="554" w:left="1219" w:rightChars="650" w:right="1430"/>
        <w:rPr>
          <w:sz w:val="28"/>
          <w:szCs w:val="28"/>
        </w:rPr>
      </w:pPr>
      <w:r>
        <w:rPr>
          <w:sz w:val="28"/>
          <w:szCs w:val="28"/>
        </w:rPr>
        <w:t xml:space="preserve">The goal of this project is to make the teachings of the </w:t>
      </w:r>
      <w:r>
        <w:rPr>
          <w:rStyle w:val="Strong"/>
          <w:sz w:val="28"/>
          <w:szCs w:val="28"/>
        </w:rPr>
        <w:t>Bhagavad Gita</w:t>
      </w:r>
      <w:r>
        <w:rPr>
          <w:sz w:val="28"/>
          <w:szCs w:val="28"/>
        </w:rPr>
        <w:t xml:space="preserve"> more accessible to today’s generation, who may be unaware of the profound wisdom contained within our religious mythologies. By utilizing Machine Learning and sentiment analysis, the chatbot offers personalized shloka recommendations based on user emotions, providing guidance on overcoming challenges, self-doubt, and fear. The integration of these technologies helps users tap into their inner strength and connect with their true nature, just as the </w:t>
      </w:r>
      <w:r>
        <w:rPr>
          <w:rStyle w:val="Strong"/>
          <w:sz w:val="28"/>
          <w:szCs w:val="28"/>
        </w:rPr>
        <w:t>Bhagavad Gita</w:t>
      </w:r>
      <w:r>
        <w:rPr>
          <w:sz w:val="28"/>
          <w:szCs w:val="28"/>
        </w:rPr>
        <w:t xml:space="preserve"> encourages. Ultimately, this project aims to inspire courage, self-awareness, and conviction in the face of adversity, promoting a deeper understanding of our spiritual heritage.</w:t>
      </w:r>
    </w:p>
    <w:p w14:paraId="280E8CA3" w14:textId="77777777" w:rsidR="000A4BF2" w:rsidRDefault="000A4BF2">
      <w:pPr>
        <w:pStyle w:val="BodyText"/>
        <w:rPr>
          <w:sz w:val="36"/>
        </w:rPr>
      </w:pPr>
    </w:p>
    <w:p w14:paraId="513606BB" w14:textId="77777777" w:rsidR="000A4BF2" w:rsidRDefault="000A4BF2">
      <w:pPr>
        <w:pStyle w:val="BodyText"/>
        <w:rPr>
          <w:sz w:val="36"/>
        </w:rPr>
      </w:pPr>
    </w:p>
    <w:p w14:paraId="20AD12A5" w14:textId="77777777" w:rsidR="000A4BF2" w:rsidRDefault="000A4BF2">
      <w:pPr>
        <w:pStyle w:val="BodyText"/>
        <w:rPr>
          <w:sz w:val="36"/>
        </w:rPr>
      </w:pPr>
    </w:p>
    <w:p w14:paraId="2AB10E32" w14:textId="77777777" w:rsidR="000A4BF2" w:rsidRDefault="000A4BF2">
      <w:pPr>
        <w:pStyle w:val="BodyText"/>
        <w:rPr>
          <w:sz w:val="36"/>
        </w:rPr>
      </w:pPr>
    </w:p>
    <w:p w14:paraId="657A6E3A" w14:textId="77777777" w:rsidR="000A4BF2" w:rsidRDefault="000A4BF2">
      <w:pPr>
        <w:pStyle w:val="BodyText"/>
        <w:rPr>
          <w:sz w:val="36"/>
        </w:rPr>
      </w:pPr>
    </w:p>
    <w:p w14:paraId="24E38DA6" w14:textId="77777777" w:rsidR="000A4BF2" w:rsidRDefault="000A4BF2">
      <w:pPr>
        <w:pStyle w:val="BodyText"/>
        <w:rPr>
          <w:sz w:val="36"/>
        </w:rPr>
      </w:pPr>
    </w:p>
    <w:p w14:paraId="48BDE655" w14:textId="77777777" w:rsidR="000A4BF2" w:rsidRDefault="000A4BF2">
      <w:pPr>
        <w:pStyle w:val="BodyText"/>
        <w:rPr>
          <w:sz w:val="36"/>
        </w:rPr>
      </w:pPr>
    </w:p>
    <w:p w14:paraId="383A1A3B" w14:textId="77777777" w:rsidR="000A4BF2" w:rsidRDefault="000A4BF2">
      <w:pPr>
        <w:pStyle w:val="BodyText"/>
        <w:rPr>
          <w:sz w:val="36"/>
        </w:rPr>
      </w:pPr>
    </w:p>
    <w:p w14:paraId="280D0A9F" w14:textId="77777777" w:rsidR="000A4BF2" w:rsidRDefault="000A4BF2">
      <w:pPr>
        <w:pStyle w:val="BodyText"/>
        <w:rPr>
          <w:sz w:val="36"/>
        </w:rPr>
      </w:pPr>
    </w:p>
    <w:p w14:paraId="175D50A7" w14:textId="77777777" w:rsidR="000A4BF2" w:rsidRDefault="000A4BF2">
      <w:pPr>
        <w:pStyle w:val="BodyText"/>
        <w:rPr>
          <w:sz w:val="36"/>
        </w:rPr>
      </w:pPr>
    </w:p>
    <w:p w14:paraId="71EBD6CE" w14:textId="77777777" w:rsidR="000A4BF2" w:rsidRDefault="000A4BF2">
      <w:pPr>
        <w:pStyle w:val="BodyText"/>
        <w:rPr>
          <w:sz w:val="36"/>
        </w:rPr>
      </w:pPr>
    </w:p>
    <w:p w14:paraId="7F9C8941" w14:textId="77777777" w:rsidR="000A4BF2" w:rsidRDefault="000A4BF2">
      <w:pPr>
        <w:pStyle w:val="BodyText"/>
        <w:rPr>
          <w:sz w:val="36"/>
        </w:rPr>
      </w:pPr>
    </w:p>
    <w:p w14:paraId="334A7C86" w14:textId="77777777" w:rsidR="000A4BF2" w:rsidRDefault="000A4BF2">
      <w:pPr>
        <w:pStyle w:val="BodyText"/>
        <w:rPr>
          <w:sz w:val="36"/>
        </w:rPr>
      </w:pPr>
    </w:p>
    <w:p w14:paraId="4B97E889" w14:textId="77777777" w:rsidR="000A4BF2" w:rsidRDefault="000A4BF2">
      <w:pPr>
        <w:pStyle w:val="BodyText"/>
        <w:rPr>
          <w:sz w:val="36"/>
        </w:rPr>
      </w:pPr>
    </w:p>
    <w:p w14:paraId="1DC0B107" w14:textId="77777777" w:rsidR="000A4BF2" w:rsidRDefault="000A4BF2">
      <w:pPr>
        <w:pStyle w:val="BodyText"/>
        <w:rPr>
          <w:sz w:val="36"/>
        </w:rPr>
      </w:pPr>
    </w:p>
    <w:p w14:paraId="04542A8B" w14:textId="77777777" w:rsidR="000A4BF2" w:rsidRDefault="000A4BF2">
      <w:pPr>
        <w:pStyle w:val="BodyText"/>
        <w:rPr>
          <w:sz w:val="36"/>
        </w:rPr>
      </w:pPr>
    </w:p>
    <w:p w14:paraId="2BF0D789" w14:textId="77777777" w:rsidR="000A4BF2" w:rsidRDefault="000A4BF2">
      <w:pPr>
        <w:pStyle w:val="BodyText"/>
        <w:rPr>
          <w:sz w:val="36"/>
        </w:rPr>
      </w:pPr>
    </w:p>
    <w:p w14:paraId="51896FB8" w14:textId="77777777" w:rsidR="000A4BF2" w:rsidRDefault="000A4BF2">
      <w:pPr>
        <w:pStyle w:val="BodyText"/>
        <w:rPr>
          <w:sz w:val="36"/>
        </w:rPr>
      </w:pPr>
    </w:p>
    <w:p w14:paraId="208FD497" w14:textId="77777777" w:rsidR="000A4BF2" w:rsidRDefault="000A4BF2">
      <w:pPr>
        <w:pStyle w:val="BodyText"/>
        <w:rPr>
          <w:sz w:val="36"/>
        </w:rPr>
      </w:pPr>
    </w:p>
    <w:p w14:paraId="48DB6A2A" w14:textId="77777777" w:rsidR="000A4BF2" w:rsidRDefault="000A4BF2">
      <w:pPr>
        <w:pStyle w:val="BodyText"/>
        <w:spacing w:before="1"/>
        <w:rPr>
          <w:sz w:val="44"/>
        </w:rPr>
      </w:pPr>
    </w:p>
    <w:p w14:paraId="2484A7C6" w14:textId="77777777" w:rsidR="000A4BF2" w:rsidRDefault="00000000">
      <w:pPr>
        <w:ind w:left="379"/>
        <w:jc w:val="center"/>
        <w:rPr>
          <w:sz w:val="20"/>
          <w:lang w:val="en-IN"/>
        </w:rPr>
      </w:pPr>
      <w:r>
        <w:rPr>
          <w:w w:val="99"/>
          <w:sz w:val="20"/>
          <w:lang w:val="en-IN"/>
        </w:rPr>
        <w:t>10</w:t>
      </w:r>
    </w:p>
    <w:p w14:paraId="10251A98" w14:textId="77777777" w:rsidR="000A4BF2" w:rsidRDefault="000A4BF2">
      <w:pPr>
        <w:jc w:val="center"/>
        <w:rPr>
          <w:sz w:val="20"/>
        </w:rPr>
        <w:sectPr w:rsidR="000A4BF2">
          <w:pgSz w:w="11900" w:h="16840"/>
          <w:pgMar w:top="56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7A79ED84" w14:textId="7F92A1FB" w:rsidR="000A4BF2" w:rsidRDefault="000F4DCC">
      <w:pPr>
        <w:tabs>
          <w:tab w:val="left" w:pos="8049"/>
        </w:tabs>
        <w:spacing w:before="64"/>
        <w:ind w:left="1219"/>
        <w:rPr>
          <w:i/>
          <w:sz w:val="23"/>
        </w:rPr>
      </w:pPr>
      <w:r>
        <w:rPr>
          <w:noProof/>
        </w:rPr>
        <w:lastRenderedPageBreak/>
        <mc:AlternateContent>
          <mc:Choice Requires="wps">
            <w:drawing>
              <wp:anchor distT="0" distB="0" distL="114300" distR="114300" simplePos="0" relativeHeight="251665920" behindDoc="1" locked="0" layoutInCell="1" allowOverlap="1" wp14:anchorId="21D80CF9" wp14:editId="1BF42095">
                <wp:simplePos x="0" y="0"/>
                <wp:positionH relativeFrom="page">
                  <wp:posOffset>884555</wp:posOffset>
                </wp:positionH>
                <wp:positionV relativeFrom="paragraph">
                  <wp:posOffset>228600</wp:posOffset>
                </wp:positionV>
                <wp:extent cx="5791835" cy="1270"/>
                <wp:effectExtent l="8255" t="9525" r="10160" b="8255"/>
                <wp:wrapTopAndBottom/>
                <wp:docPr id="76170902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835" cy="1270"/>
                        </a:xfrm>
                        <a:custGeom>
                          <a:avLst/>
                          <a:gdLst>
                            <a:gd name="T0" fmla="+- 0 1393 1393"/>
                            <a:gd name="T1" fmla="*/ T0 w 9121"/>
                            <a:gd name="T2" fmla="+- 0 10514 1393"/>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7711E" id="Freeform 14" o:spid="_x0000_s1026" style="position:absolute;margin-left:69.65pt;margin-top:18pt;width:456.05pt;height:.1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" path="m,l9121,e" filled="f" strokeweight=".1334mm">
                <v:path arrowok="t" o:connecttype="custom" o:connectlocs="0,0;5791835,0" o:connectangles="0,0"/>
                <w10:wrap type="topAndBottom" anchorx="page"/>
              </v:shape>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3299D8EA" w14:textId="77777777" w:rsidR="000A4BF2" w:rsidRDefault="000A4BF2">
      <w:pPr>
        <w:pStyle w:val="BodyText"/>
        <w:rPr>
          <w:i/>
          <w:sz w:val="26"/>
        </w:rPr>
      </w:pPr>
    </w:p>
    <w:p w14:paraId="53235B81" w14:textId="77777777" w:rsidR="000A4BF2" w:rsidRDefault="000A4BF2">
      <w:pPr>
        <w:pStyle w:val="BodyText"/>
        <w:spacing w:before="6"/>
        <w:rPr>
          <w:i/>
        </w:rPr>
      </w:pPr>
    </w:p>
    <w:p w14:paraId="0E7A3D2E" w14:textId="77777777" w:rsidR="000A4BF2" w:rsidRDefault="00000000">
      <w:pPr>
        <w:pStyle w:val="BodyText"/>
        <w:spacing w:before="6"/>
        <w:rPr>
          <w:sz w:val="44"/>
          <w:szCs w:val="44"/>
          <w:lang w:val="en-IN"/>
        </w:rPr>
      </w:pPr>
      <w:r>
        <w:rPr>
          <w:i/>
          <w:lang w:val="en-IN"/>
        </w:rPr>
        <w:t xml:space="preserve">                 </w:t>
      </w:r>
      <w:r>
        <w:rPr>
          <w:sz w:val="44"/>
          <w:szCs w:val="44"/>
        </w:rPr>
        <w:t xml:space="preserve">Chapter </w:t>
      </w:r>
      <w:r>
        <w:rPr>
          <w:sz w:val="44"/>
          <w:szCs w:val="44"/>
          <w:lang w:val="en-IN"/>
        </w:rPr>
        <w:t>7</w:t>
      </w:r>
    </w:p>
    <w:p w14:paraId="0289D4F9" w14:textId="77777777" w:rsidR="000A4BF2" w:rsidRDefault="000A4BF2">
      <w:pPr>
        <w:pStyle w:val="BodyText"/>
        <w:spacing w:before="6"/>
        <w:rPr>
          <w:sz w:val="44"/>
          <w:szCs w:val="44"/>
          <w:lang w:val="en-IN"/>
        </w:rPr>
      </w:pPr>
    </w:p>
    <w:p w14:paraId="7CBBFDF7" w14:textId="77777777" w:rsidR="000A4BF2" w:rsidRDefault="00000000">
      <w:pPr>
        <w:spacing w:before="1"/>
        <w:ind w:left="1219"/>
        <w:rPr>
          <w:b/>
          <w:i/>
          <w:sz w:val="28"/>
        </w:rPr>
      </w:pPr>
      <w:r>
        <w:rPr>
          <w:b/>
          <w:i/>
          <w:sz w:val="28"/>
        </w:rPr>
        <w:t>References</w:t>
      </w:r>
    </w:p>
    <w:p w14:paraId="530ADEB3" w14:textId="77777777" w:rsidR="000A4BF2" w:rsidRDefault="000A4BF2">
      <w:pPr>
        <w:pStyle w:val="BodyText"/>
        <w:spacing w:before="10"/>
        <w:rPr>
          <w:b/>
          <w:i/>
          <w:sz w:val="27"/>
        </w:rPr>
      </w:pPr>
    </w:p>
    <w:p w14:paraId="630E4E12" w14:textId="77777777" w:rsidR="000A4BF2" w:rsidRDefault="00000000">
      <w:pPr>
        <w:spacing w:before="1"/>
        <w:ind w:left="1219" w:right="1276"/>
        <w:rPr>
          <w:sz w:val="20"/>
        </w:rPr>
      </w:pPr>
      <w:r>
        <w:rPr>
          <w:sz w:val="20"/>
        </w:rPr>
        <w:t>[1</w:t>
      </w:r>
      <w:r>
        <w:rPr>
          <w:spacing w:val="28"/>
          <w:sz w:val="20"/>
        </w:rPr>
        <w:t xml:space="preserve"> </w:t>
      </w:r>
      <w:r>
        <w:rPr>
          <w:sz w:val="20"/>
        </w:rPr>
        <w:t>]S.</w:t>
      </w:r>
      <w:r>
        <w:rPr>
          <w:spacing w:val="27"/>
          <w:sz w:val="20"/>
        </w:rPr>
        <w:t xml:space="preserve"> </w:t>
      </w:r>
      <w:r>
        <w:rPr>
          <w:sz w:val="20"/>
        </w:rPr>
        <w:t>M.</w:t>
      </w:r>
      <w:r>
        <w:rPr>
          <w:spacing w:val="29"/>
          <w:sz w:val="20"/>
        </w:rPr>
        <w:t xml:space="preserve"> </w:t>
      </w:r>
      <w:r>
        <w:rPr>
          <w:sz w:val="20"/>
        </w:rPr>
        <w:t>Metev</w:t>
      </w:r>
      <w:r>
        <w:rPr>
          <w:spacing w:val="28"/>
          <w:sz w:val="20"/>
        </w:rPr>
        <w:t xml:space="preserve"> </w:t>
      </w:r>
      <w:r>
        <w:rPr>
          <w:sz w:val="20"/>
        </w:rPr>
        <w:t>and</w:t>
      </w:r>
      <w:r>
        <w:rPr>
          <w:spacing w:val="29"/>
          <w:sz w:val="20"/>
        </w:rPr>
        <w:t xml:space="preserve"> </w:t>
      </w:r>
      <w:r>
        <w:rPr>
          <w:sz w:val="20"/>
        </w:rPr>
        <w:t>V.</w:t>
      </w:r>
      <w:r>
        <w:rPr>
          <w:spacing w:val="27"/>
          <w:sz w:val="20"/>
        </w:rPr>
        <w:t xml:space="preserve"> </w:t>
      </w:r>
      <w:r>
        <w:rPr>
          <w:sz w:val="20"/>
        </w:rPr>
        <w:t>P.</w:t>
      </w:r>
      <w:r>
        <w:rPr>
          <w:spacing w:val="25"/>
          <w:sz w:val="20"/>
        </w:rPr>
        <w:t xml:space="preserve"> </w:t>
      </w:r>
      <w:r>
        <w:rPr>
          <w:sz w:val="20"/>
        </w:rPr>
        <w:t>Veiko,</w:t>
      </w:r>
      <w:r>
        <w:rPr>
          <w:spacing w:val="28"/>
          <w:sz w:val="20"/>
        </w:rPr>
        <w:t xml:space="preserve"> </w:t>
      </w:r>
      <w:r>
        <w:rPr>
          <w:sz w:val="20"/>
        </w:rPr>
        <w:t>Laser</w:t>
      </w:r>
      <w:r>
        <w:rPr>
          <w:spacing w:val="27"/>
          <w:sz w:val="20"/>
        </w:rPr>
        <w:t xml:space="preserve"> </w:t>
      </w:r>
      <w:r>
        <w:rPr>
          <w:sz w:val="20"/>
        </w:rPr>
        <w:t>Assisted</w:t>
      </w:r>
      <w:r>
        <w:rPr>
          <w:spacing w:val="29"/>
          <w:sz w:val="20"/>
        </w:rPr>
        <w:t xml:space="preserve"> </w:t>
      </w:r>
      <w:r>
        <w:rPr>
          <w:sz w:val="20"/>
        </w:rPr>
        <w:t>Microtechnology,</w:t>
      </w:r>
      <w:r>
        <w:rPr>
          <w:spacing w:val="27"/>
          <w:sz w:val="20"/>
        </w:rPr>
        <w:t xml:space="preserve"> </w:t>
      </w:r>
      <w:r>
        <w:rPr>
          <w:sz w:val="20"/>
        </w:rPr>
        <w:t>2nd</w:t>
      </w:r>
      <w:r>
        <w:rPr>
          <w:spacing w:val="28"/>
          <w:sz w:val="20"/>
        </w:rPr>
        <w:t xml:space="preserve"> </w:t>
      </w:r>
      <w:r>
        <w:rPr>
          <w:sz w:val="20"/>
        </w:rPr>
        <w:t>ed.,</w:t>
      </w:r>
      <w:r>
        <w:rPr>
          <w:spacing w:val="28"/>
          <w:sz w:val="20"/>
        </w:rPr>
        <w:t xml:space="preserve"> </w:t>
      </w:r>
      <w:r>
        <w:rPr>
          <w:sz w:val="20"/>
        </w:rPr>
        <w:t>R.</w:t>
      </w:r>
      <w:r>
        <w:rPr>
          <w:spacing w:val="28"/>
          <w:sz w:val="20"/>
        </w:rPr>
        <w:t xml:space="preserve"> </w:t>
      </w:r>
      <w:r>
        <w:rPr>
          <w:sz w:val="20"/>
        </w:rPr>
        <w:t>M.</w:t>
      </w:r>
      <w:r>
        <w:rPr>
          <w:spacing w:val="28"/>
          <w:sz w:val="20"/>
        </w:rPr>
        <w:t xml:space="preserve"> </w:t>
      </w:r>
      <w:r>
        <w:rPr>
          <w:sz w:val="20"/>
        </w:rPr>
        <w:t>Osgood,</w:t>
      </w:r>
      <w:r>
        <w:rPr>
          <w:spacing w:val="27"/>
          <w:sz w:val="20"/>
        </w:rPr>
        <w:t xml:space="preserve"> </w:t>
      </w:r>
      <w:r>
        <w:rPr>
          <w:sz w:val="20"/>
        </w:rPr>
        <w:t>Jr.,</w:t>
      </w:r>
      <w:r>
        <w:rPr>
          <w:spacing w:val="28"/>
          <w:sz w:val="20"/>
        </w:rPr>
        <w:t xml:space="preserve"> </w:t>
      </w:r>
      <w:r>
        <w:rPr>
          <w:sz w:val="20"/>
        </w:rPr>
        <w:t>Ed.</w:t>
      </w:r>
      <w:r>
        <w:rPr>
          <w:spacing w:val="6"/>
          <w:sz w:val="20"/>
        </w:rPr>
        <w:t xml:space="preserve"> </w:t>
      </w:r>
      <w:r>
        <w:rPr>
          <w:sz w:val="20"/>
        </w:rPr>
        <w:t>Berlin,</w:t>
      </w:r>
      <w:r>
        <w:rPr>
          <w:spacing w:val="-47"/>
          <w:sz w:val="20"/>
        </w:rPr>
        <w:t xml:space="preserve"> </w:t>
      </w:r>
      <w:r>
        <w:rPr>
          <w:sz w:val="20"/>
        </w:rPr>
        <w:t>Germany:</w:t>
      </w:r>
      <w:r>
        <w:rPr>
          <w:spacing w:val="-2"/>
          <w:sz w:val="20"/>
        </w:rPr>
        <w:t xml:space="preserve"> </w:t>
      </w:r>
      <w:r>
        <w:rPr>
          <w:sz w:val="20"/>
        </w:rPr>
        <w:t>Springer-Verlag, 1998.</w:t>
      </w:r>
    </w:p>
    <w:p w14:paraId="36D5E899" w14:textId="77777777" w:rsidR="000A4BF2" w:rsidRDefault="000A4BF2">
      <w:pPr>
        <w:pStyle w:val="BodyText"/>
        <w:spacing w:before="10"/>
        <w:rPr>
          <w:sz w:val="19"/>
        </w:rPr>
      </w:pPr>
    </w:p>
    <w:p w14:paraId="47490A2D" w14:textId="77777777" w:rsidR="000A4BF2" w:rsidRDefault="00000000">
      <w:pPr>
        <w:ind w:left="1219" w:right="1231"/>
        <w:rPr>
          <w:sz w:val="20"/>
        </w:rPr>
      </w:pPr>
      <w:r>
        <w:rPr>
          <w:sz w:val="20"/>
        </w:rPr>
        <w:t>Breckling,</w:t>
      </w:r>
      <w:r>
        <w:rPr>
          <w:spacing w:val="2"/>
          <w:sz w:val="20"/>
        </w:rPr>
        <w:t xml:space="preserve"> </w:t>
      </w:r>
      <w:r>
        <w:rPr>
          <w:sz w:val="20"/>
        </w:rPr>
        <w:t>Ed.,</w:t>
      </w:r>
      <w:r>
        <w:rPr>
          <w:spacing w:val="3"/>
          <w:sz w:val="20"/>
        </w:rPr>
        <w:t xml:space="preserve"> </w:t>
      </w:r>
      <w:r>
        <w:rPr>
          <w:sz w:val="20"/>
        </w:rPr>
        <w:t>The</w:t>
      </w:r>
      <w:r>
        <w:rPr>
          <w:spacing w:val="3"/>
          <w:sz w:val="20"/>
        </w:rPr>
        <w:t xml:space="preserve"> </w:t>
      </w:r>
      <w:r>
        <w:rPr>
          <w:sz w:val="20"/>
        </w:rPr>
        <w:t>Analysis</w:t>
      </w:r>
      <w:r>
        <w:rPr>
          <w:spacing w:val="-1"/>
          <w:sz w:val="20"/>
        </w:rPr>
        <w:t xml:space="preserve"> </w:t>
      </w:r>
      <w:r>
        <w:rPr>
          <w:sz w:val="20"/>
        </w:rPr>
        <w:t>of</w:t>
      </w:r>
      <w:r>
        <w:rPr>
          <w:spacing w:val="2"/>
          <w:sz w:val="20"/>
        </w:rPr>
        <w:t xml:space="preserve"> </w:t>
      </w:r>
      <w:r>
        <w:rPr>
          <w:sz w:val="20"/>
        </w:rPr>
        <w:t>Directional Time</w:t>
      </w:r>
      <w:r>
        <w:rPr>
          <w:spacing w:val="3"/>
          <w:sz w:val="20"/>
        </w:rPr>
        <w:t xml:space="preserve"> </w:t>
      </w:r>
      <w:r>
        <w:rPr>
          <w:sz w:val="20"/>
        </w:rPr>
        <w:t>Series:</w:t>
      </w:r>
      <w:r>
        <w:rPr>
          <w:spacing w:val="2"/>
          <w:sz w:val="20"/>
        </w:rPr>
        <w:t xml:space="preserve"> </w:t>
      </w:r>
      <w:r>
        <w:rPr>
          <w:sz w:val="20"/>
        </w:rPr>
        <w:t>Applications</w:t>
      </w:r>
      <w:r>
        <w:rPr>
          <w:spacing w:val="1"/>
          <w:sz w:val="20"/>
        </w:rPr>
        <w:t xml:space="preserve"> </w:t>
      </w:r>
      <w:r>
        <w:rPr>
          <w:sz w:val="20"/>
        </w:rPr>
        <w:t>to</w:t>
      </w:r>
      <w:r>
        <w:rPr>
          <w:spacing w:val="3"/>
          <w:sz w:val="20"/>
        </w:rPr>
        <w:t xml:space="preserve"> </w:t>
      </w:r>
      <w:r>
        <w:rPr>
          <w:sz w:val="20"/>
        </w:rPr>
        <w:t>Wind</w:t>
      </w:r>
      <w:r>
        <w:rPr>
          <w:spacing w:val="1"/>
          <w:sz w:val="20"/>
        </w:rPr>
        <w:t xml:space="preserve"> </w:t>
      </w:r>
      <w:r>
        <w:rPr>
          <w:sz w:val="20"/>
        </w:rPr>
        <w:t>Speed</w:t>
      </w:r>
      <w:r>
        <w:rPr>
          <w:spacing w:val="1"/>
          <w:sz w:val="20"/>
        </w:rPr>
        <w:t xml:space="preserve"> </w:t>
      </w:r>
      <w:r>
        <w:rPr>
          <w:sz w:val="20"/>
        </w:rPr>
        <w:t>and</w:t>
      </w:r>
      <w:r>
        <w:rPr>
          <w:spacing w:val="3"/>
          <w:sz w:val="20"/>
        </w:rPr>
        <w:t xml:space="preserve"> </w:t>
      </w:r>
      <w:r>
        <w:rPr>
          <w:sz w:val="20"/>
        </w:rPr>
        <w:t>Direction, ser.</w:t>
      </w:r>
      <w:r>
        <w:rPr>
          <w:spacing w:val="3"/>
          <w:sz w:val="20"/>
        </w:rPr>
        <w:t xml:space="preserve"> </w:t>
      </w:r>
      <w:r>
        <w:rPr>
          <w:sz w:val="20"/>
        </w:rPr>
        <w:t>Lecture</w:t>
      </w:r>
      <w:r>
        <w:rPr>
          <w:spacing w:val="-47"/>
          <w:sz w:val="20"/>
        </w:rPr>
        <w:t xml:space="preserve"> </w:t>
      </w:r>
      <w:r>
        <w:rPr>
          <w:sz w:val="20"/>
        </w:rPr>
        <w:t>Notes</w:t>
      </w:r>
      <w:r>
        <w:rPr>
          <w:spacing w:val="-2"/>
          <w:sz w:val="20"/>
        </w:rPr>
        <w:t xml:space="preserve"> </w:t>
      </w:r>
      <w:r>
        <w:rPr>
          <w:sz w:val="20"/>
        </w:rPr>
        <w:t>in</w:t>
      </w:r>
      <w:r>
        <w:rPr>
          <w:spacing w:val="1"/>
          <w:sz w:val="20"/>
        </w:rPr>
        <w:t xml:space="preserve"> </w:t>
      </w:r>
      <w:r>
        <w:rPr>
          <w:sz w:val="20"/>
        </w:rPr>
        <w:t>Statistics.  Berlin, Germany:</w:t>
      </w:r>
      <w:r>
        <w:rPr>
          <w:spacing w:val="-1"/>
          <w:sz w:val="20"/>
        </w:rPr>
        <w:t xml:space="preserve"> </w:t>
      </w:r>
      <w:r>
        <w:rPr>
          <w:sz w:val="20"/>
        </w:rPr>
        <w:t>Springer,</w:t>
      </w:r>
      <w:r>
        <w:rPr>
          <w:spacing w:val="-3"/>
          <w:sz w:val="20"/>
        </w:rPr>
        <w:t xml:space="preserve"> </w:t>
      </w:r>
      <w:r>
        <w:rPr>
          <w:sz w:val="20"/>
        </w:rPr>
        <w:t>1989, vol. 61.</w:t>
      </w:r>
    </w:p>
    <w:p w14:paraId="58183CF5" w14:textId="77777777" w:rsidR="000A4BF2" w:rsidRDefault="000A4BF2">
      <w:pPr>
        <w:pStyle w:val="BodyText"/>
        <w:spacing w:before="1"/>
        <w:rPr>
          <w:sz w:val="20"/>
        </w:rPr>
      </w:pPr>
    </w:p>
    <w:p w14:paraId="34E77053" w14:textId="77777777" w:rsidR="000A4BF2" w:rsidRDefault="00000000">
      <w:pPr>
        <w:ind w:left="1219" w:right="885"/>
        <w:rPr>
          <w:sz w:val="20"/>
        </w:rPr>
      </w:pPr>
      <w:r>
        <w:rPr>
          <w:sz w:val="20"/>
        </w:rPr>
        <w:t>S.</w:t>
      </w:r>
      <w:r>
        <w:rPr>
          <w:spacing w:val="12"/>
          <w:sz w:val="20"/>
        </w:rPr>
        <w:t xml:space="preserve"> </w:t>
      </w:r>
      <w:r>
        <w:rPr>
          <w:sz w:val="20"/>
        </w:rPr>
        <w:t>Zhang,</w:t>
      </w:r>
      <w:r>
        <w:rPr>
          <w:spacing w:val="13"/>
          <w:sz w:val="20"/>
        </w:rPr>
        <w:t xml:space="preserve"> </w:t>
      </w:r>
      <w:r>
        <w:rPr>
          <w:sz w:val="20"/>
        </w:rPr>
        <w:t>C.</w:t>
      </w:r>
      <w:r>
        <w:rPr>
          <w:spacing w:val="12"/>
          <w:sz w:val="20"/>
        </w:rPr>
        <w:t xml:space="preserve"> </w:t>
      </w:r>
      <w:r>
        <w:rPr>
          <w:sz w:val="20"/>
        </w:rPr>
        <w:t>Zhu,</w:t>
      </w:r>
      <w:r>
        <w:rPr>
          <w:spacing w:val="11"/>
          <w:sz w:val="20"/>
        </w:rPr>
        <w:t xml:space="preserve"> </w:t>
      </w:r>
      <w:r>
        <w:rPr>
          <w:sz w:val="20"/>
        </w:rPr>
        <w:t>J.</w:t>
      </w:r>
      <w:r>
        <w:rPr>
          <w:spacing w:val="13"/>
          <w:sz w:val="20"/>
        </w:rPr>
        <w:t xml:space="preserve"> </w:t>
      </w:r>
      <w:r>
        <w:rPr>
          <w:sz w:val="20"/>
        </w:rPr>
        <w:t>K.</w:t>
      </w:r>
      <w:r>
        <w:rPr>
          <w:spacing w:val="11"/>
          <w:sz w:val="20"/>
        </w:rPr>
        <w:t xml:space="preserve"> </w:t>
      </w:r>
      <w:r>
        <w:rPr>
          <w:sz w:val="20"/>
        </w:rPr>
        <w:t>O.</w:t>
      </w:r>
      <w:r>
        <w:rPr>
          <w:spacing w:val="13"/>
          <w:sz w:val="20"/>
        </w:rPr>
        <w:t xml:space="preserve"> </w:t>
      </w:r>
      <w:r>
        <w:rPr>
          <w:sz w:val="20"/>
        </w:rPr>
        <w:t>Sin,</w:t>
      </w:r>
      <w:r>
        <w:rPr>
          <w:spacing w:val="13"/>
          <w:sz w:val="20"/>
        </w:rPr>
        <w:t xml:space="preserve"> </w:t>
      </w:r>
      <w:r>
        <w:rPr>
          <w:sz w:val="20"/>
        </w:rPr>
        <w:t>and</w:t>
      </w:r>
      <w:r>
        <w:rPr>
          <w:spacing w:val="13"/>
          <w:sz w:val="20"/>
        </w:rPr>
        <w:t xml:space="preserve"> </w:t>
      </w:r>
      <w:r>
        <w:rPr>
          <w:sz w:val="20"/>
        </w:rPr>
        <w:t>P.</w:t>
      </w:r>
      <w:r>
        <w:rPr>
          <w:spacing w:val="11"/>
          <w:sz w:val="20"/>
        </w:rPr>
        <w:t xml:space="preserve"> </w:t>
      </w:r>
      <w:r>
        <w:rPr>
          <w:sz w:val="20"/>
        </w:rPr>
        <w:t>K.</w:t>
      </w:r>
      <w:r>
        <w:rPr>
          <w:spacing w:val="14"/>
          <w:sz w:val="20"/>
        </w:rPr>
        <w:t xml:space="preserve"> </w:t>
      </w:r>
      <w:r>
        <w:rPr>
          <w:sz w:val="20"/>
        </w:rPr>
        <w:t>T.</w:t>
      </w:r>
      <w:r>
        <w:rPr>
          <w:spacing w:val="12"/>
          <w:sz w:val="20"/>
        </w:rPr>
        <w:t xml:space="preserve"> </w:t>
      </w:r>
      <w:r>
        <w:rPr>
          <w:sz w:val="20"/>
        </w:rPr>
        <w:t>Mok,</w:t>
      </w:r>
      <w:r>
        <w:rPr>
          <w:spacing w:val="13"/>
          <w:sz w:val="20"/>
        </w:rPr>
        <w:t xml:space="preserve"> </w:t>
      </w:r>
      <w:r>
        <w:rPr>
          <w:sz w:val="20"/>
        </w:rPr>
        <w:t>“A</w:t>
      </w:r>
      <w:r>
        <w:rPr>
          <w:spacing w:val="11"/>
          <w:sz w:val="20"/>
        </w:rPr>
        <w:t xml:space="preserve"> </w:t>
      </w:r>
      <w:r>
        <w:rPr>
          <w:sz w:val="20"/>
        </w:rPr>
        <w:t>novel</w:t>
      </w:r>
      <w:r>
        <w:rPr>
          <w:spacing w:val="13"/>
          <w:sz w:val="20"/>
        </w:rPr>
        <w:t xml:space="preserve"> </w:t>
      </w:r>
      <w:r>
        <w:rPr>
          <w:sz w:val="20"/>
        </w:rPr>
        <w:t>ultrathin</w:t>
      </w:r>
      <w:r>
        <w:rPr>
          <w:spacing w:val="11"/>
          <w:sz w:val="20"/>
        </w:rPr>
        <w:t xml:space="preserve"> </w:t>
      </w:r>
      <w:r>
        <w:rPr>
          <w:sz w:val="20"/>
        </w:rPr>
        <w:t>elevated</w:t>
      </w:r>
      <w:r>
        <w:rPr>
          <w:spacing w:val="12"/>
          <w:sz w:val="20"/>
        </w:rPr>
        <w:t xml:space="preserve"> </w:t>
      </w:r>
      <w:r>
        <w:rPr>
          <w:sz w:val="20"/>
        </w:rPr>
        <w:t>channel</w:t>
      </w:r>
      <w:r>
        <w:rPr>
          <w:spacing w:val="13"/>
          <w:sz w:val="20"/>
        </w:rPr>
        <w:t xml:space="preserve"> </w:t>
      </w:r>
      <w:r>
        <w:rPr>
          <w:sz w:val="20"/>
        </w:rPr>
        <w:t>low-temperature</w:t>
      </w:r>
      <w:r>
        <w:rPr>
          <w:spacing w:val="10"/>
          <w:sz w:val="20"/>
        </w:rPr>
        <w:t xml:space="preserve"> </w:t>
      </w:r>
      <w:r>
        <w:rPr>
          <w:sz w:val="20"/>
        </w:rPr>
        <w:t>poly-Si</w:t>
      </w:r>
      <w:r>
        <w:rPr>
          <w:spacing w:val="-47"/>
          <w:sz w:val="20"/>
        </w:rPr>
        <w:t xml:space="preserve"> </w:t>
      </w:r>
      <w:r>
        <w:rPr>
          <w:sz w:val="20"/>
        </w:rPr>
        <w:t>TFT,”</w:t>
      </w:r>
      <w:r>
        <w:rPr>
          <w:spacing w:val="-1"/>
          <w:sz w:val="20"/>
        </w:rPr>
        <w:t xml:space="preserve"> </w:t>
      </w:r>
      <w:r>
        <w:rPr>
          <w:sz w:val="20"/>
        </w:rPr>
        <w:t>IEEE Electron</w:t>
      </w:r>
      <w:r>
        <w:rPr>
          <w:spacing w:val="1"/>
          <w:sz w:val="20"/>
        </w:rPr>
        <w:t xml:space="preserve"> </w:t>
      </w:r>
      <w:r>
        <w:rPr>
          <w:sz w:val="20"/>
        </w:rPr>
        <w:t>Device</w:t>
      </w:r>
      <w:r>
        <w:rPr>
          <w:spacing w:val="-2"/>
          <w:sz w:val="20"/>
        </w:rPr>
        <w:t xml:space="preserve"> </w:t>
      </w:r>
      <w:r>
        <w:rPr>
          <w:sz w:val="20"/>
        </w:rPr>
        <w:t>Lett.,</w:t>
      </w:r>
      <w:r>
        <w:rPr>
          <w:spacing w:val="-1"/>
          <w:sz w:val="20"/>
        </w:rPr>
        <w:t xml:space="preserve"> </w:t>
      </w:r>
      <w:r>
        <w:rPr>
          <w:sz w:val="20"/>
        </w:rPr>
        <w:t>vol. 20, pp. 569–571,</w:t>
      </w:r>
      <w:r>
        <w:rPr>
          <w:spacing w:val="-1"/>
          <w:sz w:val="20"/>
        </w:rPr>
        <w:t xml:space="preserve"> </w:t>
      </w:r>
      <w:r>
        <w:rPr>
          <w:sz w:val="20"/>
        </w:rPr>
        <w:t>Nov. 1999.</w:t>
      </w:r>
    </w:p>
    <w:p w14:paraId="2DCCFA84" w14:textId="77777777" w:rsidR="000A4BF2" w:rsidRDefault="000A4BF2">
      <w:pPr>
        <w:pStyle w:val="BodyText"/>
        <w:spacing w:before="10"/>
        <w:rPr>
          <w:sz w:val="19"/>
        </w:rPr>
      </w:pPr>
    </w:p>
    <w:p w14:paraId="2BB3760B" w14:textId="77777777" w:rsidR="000A4BF2" w:rsidRDefault="00000000">
      <w:pPr>
        <w:spacing w:before="1"/>
        <w:ind w:left="1219" w:right="1231"/>
        <w:rPr>
          <w:sz w:val="20"/>
        </w:rPr>
      </w:pPr>
      <w:r>
        <w:rPr>
          <w:sz w:val="20"/>
        </w:rPr>
        <w:t>M.</w:t>
      </w:r>
      <w:r>
        <w:rPr>
          <w:spacing w:val="-9"/>
          <w:sz w:val="20"/>
        </w:rPr>
        <w:t xml:space="preserve"> </w:t>
      </w:r>
      <w:r>
        <w:rPr>
          <w:sz w:val="20"/>
        </w:rPr>
        <w:t>Wegmuller,</w:t>
      </w:r>
      <w:r>
        <w:rPr>
          <w:spacing w:val="-9"/>
          <w:sz w:val="20"/>
        </w:rPr>
        <w:t xml:space="preserve"> </w:t>
      </w:r>
      <w:r>
        <w:rPr>
          <w:sz w:val="20"/>
        </w:rPr>
        <w:t>J.</w:t>
      </w:r>
      <w:r>
        <w:rPr>
          <w:spacing w:val="-9"/>
          <w:sz w:val="20"/>
        </w:rPr>
        <w:t xml:space="preserve"> </w:t>
      </w:r>
      <w:r>
        <w:rPr>
          <w:sz w:val="20"/>
        </w:rPr>
        <w:t>P.</w:t>
      </w:r>
      <w:r>
        <w:rPr>
          <w:spacing w:val="-10"/>
          <w:sz w:val="20"/>
        </w:rPr>
        <w:t xml:space="preserve"> </w:t>
      </w:r>
      <w:r>
        <w:rPr>
          <w:sz w:val="20"/>
        </w:rPr>
        <w:t>von</w:t>
      </w:r>
      <w:r>
        <w:rPr>
          <w:spacing w:val="-8"/>
          <w:sz w:val="20"/>
        </w:rPr>
        <w:t xml:space="preserve"> </w:t>
      </w:r>
      <w:r>
        <w:rPr>
          <w:sz w:val="20"/>
        </w:rPr>
        <w:t>der</w:t>
      </w:r>
      <w:r>
        <w:rPr>
          <w:spacing w:val="-11"/>
          <w:sz w:val="20"/>
        </w:rPr>
        <w:t xml:space="preserve"> </w:t>
      </w:r>
      <w:r>
        <w:rPr>
          <w:sz w:val="20"/>
        </w:rPr>
        <w:t>Weid,</w:t>
      </w:r>
      <w:r>
        <w:rPr>
          <w:spacing w:val="-9"/>
          <w:sz w:val="20"/>
        </w:rPr>
        <w:t xml:space="preserve"> </w:t>
      </w:r>
      <w:r>
        <w:rPr>
          <w:sz w:val="20"/>
        </w:rPr>
        <w:t>P.</w:t>
      </w:r>
      <w:r>
        <w:rPr>
          <w:spacing w:val="-10"/>
          <w:sz w:val="20"/>
        </w:rPr>
        <w:t xml:space="preserve"> </w:t>
      </w:r>
      <w:r>
        <w:rPr>
          <w:sz w:val="20"/>
        </w:rPr>
        <w:t>Oberson,</w:t>
      </w:r>
      <w:r>
        <w:rPr>
          <w:spacing w:val="-9"/>
          <w:sz w:val="20"/>
        </w:rPr>
        <w:t xml:space="preserve"> </w:t>
      </w:r>
      <w:r>
        <w:rPr>
          <w:sz w:val="20"/>
        </w:rPr>
        <w:t>and</w:t>
      </w:r>
      <w:r>
        <w:rPr>
          <w:spacing w:val="-8"/>
          <w:sz w:val="20"/>
        </w:rPr>
        <w:t xml:space="preserve"> </w:t>
      </w:r>
      <w:r>
        <w:rPr>
          <w:sz w:val="20"/>
        </w:rPr>
        <w:t>N.</w:t>
      </w:r>
      <w:r>
        <w:rPr>
          <w:spacing w:val="-9"/>
          <w:sz w:val="20"/>
        </w:rPr>
        <w:t xml:space="preserve"> </w:t>
      </w:r>
      <w:r>
        <w:rPr>
          <w:sz w:val="20"/>
        </w:rPr>
        <w:t>Gisin,</w:t>
      </w:r>
      <w:r>
        <w:rPr>
          <w:spacing w:val="-10"/>
          <w:sz w:val="20"/>
        </w:rPr>
        <w:t xml:space="preserve"> </w:t>
      </w:r>
      <w:r>
        <w:rPr>
          <w:sz w:val="20"/>
        </w:rPr>
        <w:t>“High</w:t>
      </w:r>
      <w:r>
        <w:rPr>
          <w:spacing w:val="-8"/>
          <w:sz w:val="20"/>
        </w:rPr>
        <w:t xml:space="preserve"> </w:t>
      </w:r>
      <w:r>
        <w:rPr>
          <w:sz w:val="20"/>
        </w:rPr>
        <w:t>resolution</w:t>
      </w:r>
      <w:r>
        <w:rPr>
          <w:spacing w:val="-8"/>
          <w:sz w:val="20"/>
        </w:rPr>
        <w:t xml:space="preserve"> </w:t>
      </w:r>
      <w:r>
        <w:rPr>
          <w:sz w:val="20"/>
        </w:rPr>
        <w:t>fiber</w:t>
      </w:r>
      <w:r>
        <w:rPr>
          <w:spacing w:val="-12"/>
          <w:sz w:val="20"/>
        </w:rPr>
        <w:t xml:space="preserve"> </w:t>
      </w:r>
      <w:r>
        <w:rPr>
          <w:sz w:val="20"/>
        </w:rPr>
        <w:t>distributed</w:t>
      </w:r>
      <w:r>
        <w:rPr>
          <w:spacing w:val="-8"/>
          <w:sz w:val="20"/>
        </w:rPr>
        <w:t xml:space="preserve"> </w:t>
      </w:r>
      <w:r>
        <w:rPr>
          <w:sz w:val="20"/>
        </w:rPr>
        <w:t>measurements</w:t>
      </w:r>
      <w:r>
        <w:rPr>
          <w:spacing w:val="-10"/>
          <w:sz w:val="20"/>
        </w:rPr>
        <w:t xml:space="preserve"> </w:t>
      </w:r>
      <w:r>
        <w:rPr>
          <w:sz w:val="20"/>
        </w:rPr>
        <w:t>with</w:t>
      </w:r>
      <w:r>
        <w:rPr>
          <w:spacing w:val="-47"/>
          <w:sz w:val="20"/>
        </w:rPr>
        <w:t xml:space="preserve"> </w:t>
      </w:r>
      <w:r>
        <w:rPr>
          <w:sz w:val="20"/>
        </w:rPr>
        <w:t>coherent</w:t>
      </w:r>
      <w:r>
        <w:rPr>
          <w:spacing w:val="-2"/>
          <w:sz w:val="20"/>
        </w:rPr>
        <w:t xml:space="preserve"> </w:t>
      </w:r>
      <w:r>
        <w:rPr>
          <w:sz w:val="20"/>
        </w:rPr>
        <w:t>OFDR,” in</w:t>
      </w:r>
      <w:r>
        <w:rPr>
          <w:spacing w:val="1"/>
          <w:sz w:val="20"/>
        </w:rPr>
        <w:t xml:space="preserve"> </w:t>
      </w:r>
      <w:r>
        <w:rPr>
          <w:sz w:val="20"/>
        </w:rPr>
        <w:t>Proc.</w:t>
      </w:r>
      <w:r>
        <w:rPr>
          <w:spacing w:val="1"/>
          <w:sz w:val="20"/>
        </w:rPr>
        <w:t xml:space="preserve"> </w:t>
      </w:r>
      <w:r>
        <w:rPr>
          <w:sz w:val="20"/>
        </w:rPr>
        <w:t>ECOC’00,</w:t>
      </w:r>
      <w:r>
        <w:rPr>
          <w:spacing w:val="-1"/>
          <w:sz w:val="20"/>
        </w:rPr>
        <w:t xml:space="preserve"> </w:t>
      </w:r>
      <w:r>
        <w:rPr>
          <w:sz w:val="20"/>
        </w:rPr>
        <w:t>2000, paper</w:t>
      </w:r>
      <w:r>
        <w:rPr>
          <w:spacing w:val="-1"/>
          <w:sz w:val="20"/>
        </w:rPr>
        <w:t xml:space="preserve"> </w:t>
      </w:r>
      <w:r>
        <w:rPr>
          <w:sz w:val="20"/>
        </w:rPr>
        <w:t>11.3.4,</w:t>
      </w:r>
      <w:r>
        <w:rPr>
          <w:spacing w:val="-2"/>
          <w:sz w:val="20"/>
        </w:rPr>
        <w:t xml:space="preserve"> </w:t>
      </w:r>
      <w:r>
        <w:rPr>
          <w:sz w:val="20"/>
        </w:rPr>
        <w:t>p.</w:t>
      </w:r>
      <w:r>
        <w:rPr>
          <w:spacing w:val="-2"/>
          <w:sz w:val="20"/>
        </w:rPr>
        <w:t xml:space="preserve"> </w:t>
      </w:r>
      <w:r>
        <w:rPr>
          <w:sz w:val="20"/>
        </w:rPr>
        <w:t>109.</w:t>
      </w:r>
    </w:p>
    <w:p w14:paraId="1EC4408A" w14:textId="77777777" w:rsidR="000A4BF2" w:rsidRDefault="000A4BF2">
      <w:pPr>
        <w:pStyle w:val="BodyText"/>
        <w:spacing w:before="1"/>
        <w:rPr>
          <w:sz w:val="20"/>
        </w:rPr>
      </w:pPr>
    </w:p>
    <w:p w14:paraId="69ECBEFA" w14:textId="77777777" w:rsidR="000A4BF2" w:rsidRDefault="00000000">
      <w:pPr>
        <w:ind w:left="1219" w:right="885"/>
        <w:rPr>
          <w:sz w:val="20"/>
        </w:rPr>
      </w:pPr>
      <w:r>
        <w:rPr>
          <w:sz w:val="20"/>
        </w:rPr>
        <w:t>R.</w:t>
      </w:r>
      <w:r>
        <w:rPr>
          <w:spacing w:val="11"/>
          <w:sz w:val="20"/>
        </w:rPr>
        <w:t xml:space="preserve"> </w:t>
      </w:r>
      <w:r>
        <w:rPr>
          <w:sz w:val="20"/>
        </w:rPr>
        <w:t>E.</w:t>
      </w:r>
      <w:r>
        <w:rPr>
          <w:spacing w:val="12"/>
          <w:sz w:val="20"/>
        </w:rPr>
        <w:t xml:space="preserve"> </w:t>
      </w:r>
      <w:r>
        <w:rPr>
          <w:sz w:val="20"/>
        </w:rPr>
        <w:t>Sorace,</w:t>
      </w:r>
      <w:r>
        <w:rPr>
          <w:spacing w:val="12"/>
          <w:sz w:val="20"/>
        </w:rPr>
        <w:t xml:space="preserve"> </w:t>
      </w:r>
      <w:r>
        <w:rPr>
          <w:sz w:val="20"/>
        </w:rPr>
        <w:t>V.</w:t>
      </w:r>
      <w:r>
        <w:rPr>
          <w:spacing w:val="10"/>
          <w:sz w:val="20"/>
        </w:rPr>
        <w:t xml:space="preserve"> </w:t>
      </w:r>
      <w:r>
        <w:rPr>
          <w:sz w:val="20"/>
        </w:rPr>
        <w:t>S.</w:t>
      </w:r>
      <w:r>
        <w:rPr>
          <w:spacing w:val="12"/>
          <w:sz w:val="20"/>
        </w:rPr>
        <w:t xml:space="preserve"> </w:t>
      </w:r>
      <w:r>
        <w:rPr>
          <w:sz w:val="20"/>
        </w:rPr>
        <w:t>Reinhardt,</w:t>
      </w:r>
      <w:r>
        <w:rPr>
          <w:spacing w:val="12"/>
          <w:sz w:val="20"/>
        </w:rPr>
        <w:t xml:space="preserve"> </w:t>
      </w:r>
      <w:r>
        <w:rPr>
          <w:sz w:val="20"/>
        </w:rPr>
        <w:t>and</w:t>
      </w:r>
      <w:r>
        <w:rPr>
          <w:spacing w:val="10"/>
          <w:sz w:val="20"/>
        </w:rPr>
        <w:t xml:space="preserve"> </w:t>
      </w:r>
      <w:r>
        <w:rPr>
          <w:sz w:val="20"/>
        </w:rPr>
        <w:t>S.</w:t>
      </w:r>
      <w:r>
        <w:rPr>
          <w:spacing w:val="12"/>
          <w:sz w:val="20"/>
        </w:rPr>
        <w:t xml:space="preserve"> </w:t>
      </w:r>
      <w:r>
        <w:rPr>
          <w:sz w:val="20"/>
        </w:rPr>
        <w:t>A.</w:t>
      </w:r>
      <w:r>
        <w:rPr>
          <w:spacing w:val="13"/>
          <w:sz w:val="20"/>
        </w:rPr>
        <w:t xml:space="preserve"> </w:t>
      </w:r>
      <w:r>
        <w:rPr>
          <w:sz w:val="20"/>
        </w:rPr>
        <w:t>Vaughn,</w:t>
      </w:r>
      <w:r>
        <w:rPr>
          <w:spacing w:val="9"/>
          <w:sz w:val="20"/>
        </w:rPr>
        <w:t xml:space="preserve"> </w:t>
      </w:r>
      <w:r>
        <w:rPr>
          <w:sz w:val="20"/>
        </w:rPr>
        <w:t>“High-speed</w:t>
      </w:r>
      <w:r>
        <w:rPr>
          <w:spacing w:val="13"/>
          <w:sz w:val="20"/>
        </w:rPr>
        <w:t xml:space="preserve"> </w:t>
      </w:r>
      <w:r>
        <w:rPr>
          <w:sz w:val="20"/>
        </w:rPr>
        <w:t>digital-to-RF</w:t>
      </w:r>
      <w:r>
        <w:rPr>
          <w:spacing w:val="12"/>
          <w:sz w:val="20"/>
        </w:rPr>
        <w:t xml:space="preserve"> </w:t>
      </w:r>
      <w:r>
        <w:rPr>
          <w:sz w:val="20"/>
        </w:rPr>
        <w:t>converter,”</w:t>
      </w:r>
      <w:r>
        <w:rPr>
          <w:spacing w:val="7"/>
          <w:sz w:val="20"/>
        </w:rPr>
        <w:t xml:space="preserve"> </w:t>
      </w:r>
      <w:r>
        <w:rPr>
          <w:sz w:val="20"/>
        </w:rPr>
        <w:t>U.S.</w:t>
      </w:r>
      <w:r>
        <w:rPr>
          <w:spacing w:val="12"/>
          <w:sz w:val="20"/>
        </w:rPr>
        <w:t xml:space="preserve"> </w:t>
      </w:r>
      <w:r>
        <w:rPr>
          <w:sz w:val="20"/>
        </w:rPr>
        <w:t>Patent</w:t>
      </w:r>
      <w:r>
        <w:rPr>
          <w:spacing w:val="12"/>
          <w:sz w:val="20"/>
        </w:rPr>
        <w:t xml:space="preserve"> </w:t>
      </w:r>
      <w:r>
        <w:rPr>
          <w:sz w:val="20"/>
        </w:rPr>
        <w:t>5</w:t>
      </w:r>
      <w:r>
        <w:rPr>
          <w:spacing w:val="12"/>
          <w:sz w:val="20"/>
        </w:rPr>
        <w:t xml:space="preserve"> </w:t>
      </w:r>
      <w:r>
        <w:rPr>
          <w:sz w:val="20"/>
        </w:rPr>
        <w:t>668</w:t>
      </w:r>
      <w:r>
        <w:rPr>
          <w:spacing w:val="13"/>
          <w:sz w:val="20"/>
        </w:rPr>
        <w:t xml:space="preserve"> </w:t>
      </w:r>
      <w:r>
        <w:rPr>
          <w:sz w:val="20"/>
        </w:rPr>
        <w:t>842,</w:t>
      </w:r>
      <w:r>
        <w:rPr>
          <w:spacing w:val="-47"/>
          <w:sz w:val="20"/>
        </w:rPr>
        <w:t xml:space="preserve"> </w:t>
      </w:r>
      <w:r>
        <w:rPr>
          <w:sz w:val="20"/>
        </w:rPr>
        <w:t>Sept.</w:t>
      </w:r>
      <w:r>
        <w:rPr>
          <w:spacing w:val="-1"/>
          <w:sz w:val="20"/>
        </w:rPr>
        <w:t xml:space="preserve"> </w:t>
      </w:r>
      <w:r>
        <w:rPr>
          <w:sz w:val="20"/>
        </w:rPr>
        <w:t>16, 1997.</w:t>
      </w:r>
    </w:p>
    <w:p w14:paraId="3A677CA6" w14:textId="77777777" w:rsidR="000A4BF2" w:rsidRDefault="000A4BF2">
      <w:pPr>
        <w:pStyle w:val="BodyText"/>
        <w:spacing w:before="11"/>
        <w:rPr>
          <w:sz w:val="19"/>
        </w:rPr>
      </w:pPr>
    </w:p>
    <w:p w14:paraId="2F25C180" w14:textId="77777777" w:rsidR="000A4BF2" w:rsidRDefault="00000000">
      <w:pPr>
        <w:ind w:left="1219"/>
        <w:rPr>
          <w:sz w:val="20"/>
        </w:rPr>
      </w:pPr>
      <w:r>
        <w:rPr>
          <w:sz w:val="20"/>
        </w:rPr>
        <w:t>(2002)</w:t>
      </w:r>
      <w:r>
        <w:rPr>
          <w:spacing w:val="-2"/>
          <w:sz w:val="20"/>
        </w:rPr>
        <w:t xml:space="preserve"> </w:t>
      </w:r>
      <w:r>
        <w:rPr>
          <w:sz w:val="20"/>
        </w:rPr>
        <w:t>The</w:t>
      </w:r>
      <w:r>
        <w:rPr>
          <w:spacing w:val="-4"/>
          <w:sz w:val="20"/>
        </w:rPr>
        <w:t xml:space="preserve"> </w:t>
      </w:r>
      <w:r>
        <w:rPr>
          <w:sz w:val="20"/>
        </w:rPr>
        <w:t>IEEE</w:t>
      </w:r>
      <w:r>
        <w:rPr>
          <w:spacing w:val="-2"/>
          <w:sz w:val="20"/>
        </w:rPr>
        <w:t xml:space="preserve"> </w:t>
      </w:r>
      <w:r>
        <w:rPr>
          <w:sz w:val="20"/>
        </w:rPr>
        <w:t>website.</w:t>
      </w:r>
      <w:r>
        <w:rPr>
          <w:spacing w:val="-2"/>
          <w:sz w:val="20"/>
        </w:rPr>
        <w:t xml:space="preserve"> </w:t>
      </w:r>
      <w:r>
        <w:rPr>
          <w:sz w:val="20"/>
        </w:rPr>
        <w:t>[Online].</w:t>
      </w:r>
      <w:r>
        <w:rPr>
          <w:spacing w:val="-2"/>
          <w:sz w:val="20"/>
        </w:rPr>
        <w:t xml:space="preserve"> </w:t>
      </w:r>
      <w:r>
        <w:rPr>
          <w:sz w:val="20"/>
        </w:rPr>
        <w:t>Available:</w:t>
      </w:r>
      <w:r>
        <w:rPr>
          <w:spacing w:val="4"/>
          <w:sz w:val="20"/>
        </w:rPr>
        <w:t xml:space="preserve"> </w:t>
      </w:r>
      <w:hyperlink r:id="rId159">
        <w:r w:rsidR="000A4BF2">
          <w:rPr>
            <w:color w:val="0000FF"/>
            <w:sz w:val="20"/>
            <w:u w:val="single" w:color="0000FF"/>
          </w:rPr>
          <w:t>http://www.ieee.org/</w:t>
        </w:r>
      </w:hyperlink>
    </w:p>
    <w:p w14:paraId="567D1321" w14:textId="77777777" w:rsidR="000A4BF2" w:rsidRDefault="000A4BF2">
      <w:pPr>
        <w:pStyle w:val="BodyText"/>
        <w:spacing w:before="2"/>
        <w:rPr>
          <w:sz w:val="12"/>
        </w:rPr>
      </w:pPr>
    </w:p>
    <w:p w14:paraId="1753CBB5" w14:textId="77777777" w:rsidR="000A4BF2" w:rsidRDefault="00000000">
      <w:pPr>
        <w:spacing w:before="91"/>
        <w:ind w:left="1219"/>
        <w:rPr>
          <w:sz w:val="20"/>
        </w:rPr>
      </w:pPr>
      <w:r>
        <w:rPr>
          <w:sz w:val="20"/>
        </w:rPr>
        <w:t>[7]</w:t>
      </w:r>
      <w:r>
        <w:rPr>
          <w:spacing w:val="27"/>
          <w:sz w:val="20"/>
        </w:rPr>
        <w:t xml:space="preserve"> </w:t>
      </w:r>
      <w:r>
        <w:rPr>
          <w:sz w:val="20"/>
        </w:rPr>
        <w:t>M.</w:t>
      </w:r>
      <w:r>
        <w:rPr>
          <w:spacing w:val="26"/>
          <w:sz w:val="20"/>
        </w:rPr>
        <w:t xml:space="preserve"> </w:t>
      </w:r>
      <w:r>
        <w:rPr>
          <w:sz w:val="20"/>
        </w:rPr>
        <w:t>Shell.</w:t>
      </w:r>
      <w:r>
        <w:rPr>
          <w:spacing w:val="24"/>
          <w:sz w:val="20"/>
        </w:rPr>
        <w:t xml:space="preserve"> </w:t>
      </w:r>
      <w:r>
        <w:rPr>
          <w:sz w:val="20"/>
        </w:rPr>
        <w:t>(2002)</w:t>
      </w:r>
      <w:r>
        <w:rPr>
          <w:spacing w:val="24"/>
          <w:sz w:val="20"/>
        </w:rPr>
        <w:t xml:space="preserve"> </w:t>
      </w:r>
      <w:r>
        <w:rPr>
          <w:sz w:val="20"/>
        </w:rPr>
        <w:t>IEEEtran</w:t>
      </w:r>
      <w:r>
        <w:rPr>
          <w:spacing w:val="25"/>
          <w:sz w:val="20"/>
        </w:rPr>
        <w:t xml:space="preserve"> </w:t>
      </w:r>
      <w:r>
        <w:rPr>
          <w:sz w:val="20"/>
        </w:rPr>
        <w:t>homepage</w:t>
      </w:r>
      <w:r>
        <w:rPr>
          <w:spacing w:val="24"/>
          <w:sz w:val="20"/>
        </w:rPr>
        <w:t xml:space="preserve"> </w:t>
      </w:r>
      <w:r>
        <w:rPr>
          <w:sz w:val="20"/>
        </w:rPr>
        <w:t>on</w:t>
      </w:r>
      <w:r>
        <w:rPr>
          <w:spacing w:val="25"/>
          <w:sz w:val="20"/>
        </w:rPr>
        <w:t xml:space="preserve"> </w:t>
      </w:r>
      <w:r>
        <w:rPr>
          <w:sz w:val="20"/>
        </w:rPr>
        <w:t>CTAN.</w:t>
      </w:r>
      <w:r>
        <w:rPr>
          <w:spacing w:val="27"/>
          <w:sz w:val="20"/>
        </w:rPr>
        <w:t xml:space="preserve"> </w:t>
      </w:r>
      <w:r>
        <w:rPr>
          <w:sz w:val="20"/>
        </w:rPr>
        <w:t>[Online].</w:t>
      </w:r>
      <w:r>
        <w:rPr>
          <w:spacing w:val="24"/>
          <w:sz w:val="20"/>
        </w:rPr>
        <w:t xml:space="preserve"> </w:t>
      </w:r>
      <w:r>
        <w:rPr>
          <w:sz w:val="20"/>
        </w:rPr>
        <w:t>Available:</w:t>
      </w:r>
      <w:r>
        <w:rPr>
          <w:spacing w:val="24"/>
          <w:sz w:val="20"/>
        </w:rPr>
        <w:t xml:space="preserve"> </w:t>
      </w:r>
      <w:hyperlink r:id="rId160">
        <w:r w:rsidR="000A4BF2">
          <w:rPr>
            <w:sz w:val="20"/>
          </w:rPr>
          <w:t>http://www.ctan.org/tex-</w:t>
        </w:r>
      </w:hyperlink>
      <w:r>
        <w:rPr>
          <w:spacing w:val="-47"/>
          <w:sz w:val="20"/>
        </w:rPr>
        <w:t xml:space="preserve"> </w:t>
      </w:r>
      <w:r>
        <w:rPr>
          <w:sz w:val="20"/>
        </w:rPr>
        <w:t>archive/macros/latex/contrib/supported/IEEEtran/</w:t>
      </w:r>
    </w:p>
    <w:p w14:paraId="04BA95C1" w14:textId="77777777" w:rsidR="000A4BF2" w:rsidRDefault="000A4BF2">
      <w:pPr>
        <w:pStyle w:val="BodyText"/>
        <w:rPr>
          <w:sz w:val="22"/>
        </w:rPr>
      </w:pPr>
    </w:p>
    <w:p w14:paraId="050FCD08" w14:textId="77777777" w:rsidR="000A4BF2" w:rsidRDefault="000A4BF2">
      <w:pPr>
        <w:pStyle w:val="BodyText"/>
        <w:rPr>
          <w:sz w:val="22"/>
        </w:rPr>
      </w:pPr>
    </w:p>
    <w:p w14:paraId="4A395D0F" w14:textId="77777777" w:rsidR="000A4BF2" w:rsidRDefault="000A4BF2">
      <w:pPr>
        <w:pStyle w:val="BodyText"/>
        <w:rPr>
          <w:sz w:val="22"/>
        </w:rPr>
      </w:pPr>
    </w:p>
    <w:p w14:paraId="15B3E849" w14:textId="77777777" w:rsidR="000A4BF2" w:rsidRDefault="000A4BF2">
      <w:pPr>
        <w:pStyle w:val="BodyText"/>
        <w:rPr>
          <w:sz w:val="22"/>
        </w:rPr>
      </w:pPr>
    </w:p>
    <w:p w14:paraId="31E2F836" w14:textId="77777777" w:rsidR="000A4BF2" w:rsidRDefault="000A4BF2">
      <w:pPr>
        <w:pStyle w:val="BodyText"/>
        <w:rPr>
          <w:sz w:val="22"/>
        </w:rPr>
      </w:pPr>
    </w:p>
    <w:p w14:paraId="6B58F23A" w14:textId="77777777" w:rsidR="000A4BF2" w:rsidRDefault="000A4BF2">
      <w:pPr>
        <w:pStyle w:val="BodyText"/>
        <w:rPr>
          <w:sz w:val="22"/>
        </w:rPr>
      </w:pPr>
    </w:p>
    <w:p w14:paraId="4E518744" w14:textId="77777777" w:rsidR="000A4BF2" w:rsidRDefault="000A4BF2">
      <w:pPr>
        <w:pStyle w:val="BodyText"/>
        <w:rPr>
          <w:sz w:val="22"/>
        </w:rPr>
      </w:pPr>
    </w:p>
    <w:p w14:paraId="28BF20A2" w14:textId="77777777" w:rsidR="000A4BF2" w:rsidRDefault="000A4BF2">
      <w:pPr>
        <w:pStyle w:val="BodyText"/>
        <w:rPr>
          <w:sz w:val="22"/>
        </w:rPr>
      </w:pPr>
    </w:p>
    <w:p w14:paraId="4753B407" w14:textId="77777777" w:rsidR="000A4BF2" w:rsidRDefault="000A4BF2">
      <w:pPr>
        <w:pStyle w:val="BodyText"/>
        <w:rPr>
          <w:sz w:val="22"/>
        </w:rPr>
      </w:pPr>
    </w:p>
    <w:p w14:paraId="712E4DD3" w14:textId="77777777" w:rsidR="000A4BF2" w:rsidRDefault="000A4BF2">
      <w:pPr>
        <w:pStyle w:val="BodyText"/>
        <w:rPr>
          <w:sz w:val="22"/>
        </w:rPr>
      </w:pPr>
    </w:p>
    <w:p w14:paraId="186C9D54" w14:textId="77777777" w:rsidR="000A4BF2" w:rsidRDefault="000A4BF2">
      <w:pPr>
        <w:pStyle w:val="BodyText"/>
        <w:rPr>
          <w:sz w:val="22"/>
        </w:rPr>
      </w:pPr>
    </w:p>
    <w:p w14:paraId="19DC54CB" w14:textId="77777777" w:rsidR="000A4BF2" w:rsidRDefault="000A4BF2">
      <w:pPr>
        <w:pStyle w:val="BodyText"/>
        <w:rPr>
          <w:sz w:val="22"/>
        </w:rPr>
      </w:pPr>
    </w:p>
    <w:p w14:paraId="34ADA8D8" w14:textId="77777777" w:rsidR="000A4BF2" w:rsidRDefault="000A4BF2">
      <w:pPr>
        <w:pStyle w:val="BodyText"/>
        <w:rPr>
          <w:sz w:val="22"/>
        </w:rPr>
      </w:pPr>
    </w:p>
    <w:p w14:paraId="053329AF" w14:textId="77777777" w:rsidR="000A4BF2" w:rsidRDefault="000A4BF2">
      <w:pPr>
        <w:pStyle w:val="BodyText"/>
        <w:rPr>
          <w:sz w:val="22"/>
        </w:rPr>
      </w:pPr>
    </w:p>
    <w:p w14:paraId="16D2CF6E" w14:textId="77777777" w:rsidR="000A4BF2" w:rsidRDefault="000A4BF2">
      <w:pPr>
        <w:pStyle w:val="BodyText"/>
        <w:rPr>
          <w:sz w:val="22"/>
        </w:rPr>
      </w:pPr>
    </w:p>
    <w:p w14:paraId="306C72EC" w14:textId="77777777" w:rsidR="000A4BF2" w:rsidRDefault="000A4BF2">
      <w:pPr>
        <w:pStyle w:val="BodyText"/>
        <w:rPr>
          <w:sz w:val="22"/>
        </w:rPr>
      </w:pPr>
    </w:p>
    <w:p w14:paraId="4B8197E8" w14:textId="77777777" w:rsidR="000A4BF2" w:rsidRDefault="000A4BF2">
      <w:pPr>
        <w:pStyle w:val="BodyText"/>
        <w:rPr>
          <w:sz w:val="22"/>
        </w:rPr>
      </w:pPr>
    </w:p>
    <w:p w14:paraId="45AD86C2" w14:textId="77777777" w:rsidR="000A4BF2" w:rsidRDefault="000A4BF2">
      <w:pPr>
        <w:pStyle w:val="BodyText"/>
        <w:rPr>
          <w:sz w:val="22"/>
        </w:rPr>
      </w:pPr>
    </w:p>
    <w:p w14:paraId="2D179466" w14:textId="77777777" w:rsidR="000A4BF2" w:rsidRDefault="000A4BF2">
      <w:pPr>
        <w:pStyle w:val="BodyText"/>
        <w:rPr>
          <w:sz w:val="22"/>
        </w:rPr>
      </w:pPr>
    </w:p>
    <w:p w14:paraId="7CA4D150" w14:textId="77777777" w:rsidR="000A4BF2" w:rsidRDefault="000A4BF2">
      <w:pPr>
        <w:pStyle w:val="BodyText"/>
        <w:rPr>
          <w:sz w:val="22"/>
        </w:rPr>
      </w:pPr>
    </w:p>
    <w:p w14:paraId="59FED61C" w14:textId="77777777" w:rsidR="000A4BF2" w:rsidRDefault="000A4BF2">
      <w:pPr>
        <w:pStyle w:val="BodyText"/>
        <w:rPr>
          <w:sz w:val="22"/>
        </w:rPr>
      </w:pPr>
    </w:p>
    <w:p w14:paraId="2068C751" w14:textId="77777777" w:rsidR="000A4BF2" w:rsidRDefault="000A4BF2">
      <w:pPr>
        <w:pStyle w:val="BodyText"/>
        <w:rPr>
          <w:sz w:val="22"/>
        </w:rPr>
      </w:pPr>
    </w:p>
    <w:p w14:paraId="6EB32B6A" w14:textId="77777777" w:rsidR="000A4BF2" w:rsidRDefault="000A4BF2">
      <w:pPr>
        <w:pStyle w:val="BodyText"/>
        <w:rPr>
          <w:sz w:val="22"/>
        </w:rPr>
      </w:pPr>
    </w:p>
    <w:p w14:paraId="6A957C2A" w14:textId="77777777" w:rsidR="000A4BF2" w:rsidRDefault="000A4BF2">
      <w:pPr>
        <w:pStyle w:val="BodyText"/>
        <w:rPr>
          <w:sz w:val="22"/>
        </w:rPr>
      </w:pPr>
    </w:p>
    <w:p w14:paraId="03C93E70" w14:textId="77777777" w:rsidR="000A4BF2" w:rsidRDefault="000A4BF2">
      <w:pPr>
        <w:pStyle w:val="BodyText"/>
        <w:rPr>
          <w:sz w:val="22"/>
        </w:rPr>
      </w:pPr>
    </w:p>
    <w:p w14:paraId="5A6D06BC" w14:textId="77777777" w:rsidR="000A4BF2" w:rsidRDefault="000A4BF2">
      <w:pPr>
        <w:pStyle w:val="BodyText"/>
        <w:rPr>
          <w:sz w:val="22"/>
        </w:rPr>
      </w:pPr>
    </w:p>
    <w:p w14:paraId="23A82F0B" w14:textId="77777777" w:rsidR="000A4BF2" w:rsidRDefault="000A4BF2">
      <w:pPr>
        <w:pStyle w:val="BodyText"/>
        <w:rPr>
          <w:sz w:val="22"/>
        </w:rPr>
      </w:pPr>
    </w:p>
    <w:p w14:paraId="06217D2F" w14:textId="77777777" w:rsidR="000A4BF2" w:rsidRDefault="000A4BF2">
      <w:pPr>
        <w:pStyle w:val="BodyText"/>
        <w:rPr>
          <w:sz w:val="22"/>
        </w:rPr>
      </w:pPr>
    </w:p>
    <w:p w14:paraId="4DCC32CA" w14:textId="77777777" w:rsidR="000A4BF2" w:rsidRDefault="000A4BF2">
      <w:pPr>
        <w:pStyle w:val="BodyText"/>
        <w:rPr>
          <w:sz w:val="22"/>
        </w:rPr>
      </w:pPr>
    </w:p>
    <w:p w14:paraId="2DC54A7F" w14:textId="77777777" w:rsidR="000A4BF2" w:rsidRDefault="000A4BF2">
      <w:pPr>
        <w:pStyle w:val="BodyText"/>
        <w:rPr>
          <w:sz w:val="22"/>
        </w:rPr>
      </w:pPr>
    </w:p>
    <w:p w14:paraId="04C7BF2F" w14:textId="77777777" w:rsidR="000A4BF2" w:rsidRDefault="000A4BF2">
      <w:pPr>
        <w:pStyle w:val="BodyText"/>
        <w:rPr>
          <w:sz w:val="22"/>
        </w:rPr>
      </w:pPr>
    </w:p>
    <w:p w14:paraId="7DFE27C4" w14:textId="77777777" w:rsidR="000A4BF2" w:rsidRDefault="000A4BF2">
      <w:pPr>
        <w:pStyle w:val="BodyText"/>
        <w:spacing w:before="2"/>
        <w:rPr>
          <w:sz w:val="26"/>
        </w:rPr>
      </w:pPr>
    </w:p>
    <w:p w14:paraId="1A48852A" w14:textId="77777777" w:rsidR="000A4BF2" w:rsidRDefault="00000000">
      <w:pPr>
        <w:ind w:left="581"/>
        <w:jc w:val="center"/>
        <w:rPr>
          <w:sz w:val="20"/>
          <w:lang w:val="en-IN"/>
        </w:rPr>
      </w:pPr>
      <w:r>
        <w:rPr>
          <w:sz w:val="20"/>
          <w:lang w:val="en-IN"/>
        </w:rPr>
        <w:t>11</w:t>
      </w:r>
    </w:p>
    <w:p w14:paraId="6B295294" w14:textId="77777777" w:rsidR="000A4BF2" w:rsidRDefault="000A4BF2">
      <w:pPr>
        <w:jc w:val="center"/>
        <w:rPr>
          <w:sz w:val="20"/>
        </w:rPr>
        <w:sectPr w:rsidR="000A4BF2">
          <w:pgSz w:w="11900" w:h="16840"/>
          <w:pgMar w:top="84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2B51EC0E" w14:textId="77777777" w:rsidR="000A4BF2" w:rsidRDefault="00000000">
      <w:pPr>
        <w:pStyle w:val="Heading1"/>
        <w:rPr>
          <w:u w:val="none"/>
        </w:rPr>
      </w:pPr>
      <w:r>
        <w:rPr>
          <w:u w:val="thick"/>
        </w:rPr>
        <w:lastRenderedPageBreak/>
        <w:t>CONTRIBUTION</w:t>
      </w:r>
    </w:p>
    <w:p w14:paraId="00D9AB55" w14:textId="77777777" w:rsidR="000A4BF2" w:rsidRDefault="000A4BF2">
      <w:pPr>
        <w:pStyle w:val="BodyText"/>
        <w:rPr>
          <w:sz w:val="20"/>
        </w:rPr>
      </w:pPr>
    </w:p>
    <w:p w14:paraId="398E91FA" w14:textId="77777777" w:rsidR="000A4BF2" w:rsidRDefault="000A4BF2">
      <w:pPr>
        <w:pStyle w:val="BodyText"/>
        <w:spacing w:before="2"/>
        <w:rPr>
          <w:sz w:val="18"/>
        </w:rPr>
      </w:pPr>
    </w:p>
    <w:p w14:paraId="2D830335" w14:textId="77777777" w:rsidR="000A4BF2" w:rsidRDefault="00000000">
      <w:pPr>
        <w:pStyle w:val="BodyText"/>
        <w:spacing w:before="89"/>
        <w:ind w:left="1219"/>
      </w:pPr>
      <w:r>
        <w:t>ANURAG</w:t>
      </w:r>
      <w:r>
        <w:rPr>
          <w:spacing w:val="-5"/>
        </w:rPr>
        <w:t xml:space="preserve"> </w:t>
      </w:r>
      <w:r>
        <w:t>PANDA</w:t>
      </w:r>
      <w:r>
        <w:rPr>
          <w:spacing w:val="-2"/>
        </w:rPr>
        <w:t xml:space="preserve"> </w:t>
      </w:r>
      <w:r>
        <w:t>(2105181):</w:t>
      </w:r>
    </w:p>
    <w:p w14:paraId="161ECFF7" w14:textId="2BCC5BF1" w:rsidR="000A4BF2" w:rsidRDefault="00000000">
      <w:pPr>
        <w:pStyle w:val="ListParagraph"/>
        <w:numPr>
          <w:ilvl w:val="0"/>
          <w:numId w:val="6"/>
        </w:numPr>
        <w:tabs>
          <w:tab w:val="left" w:pos="1501"/>
        </w:tabs>
        <w:spacing w:before="2" w:line="322" w:lineRule="exact"/>
        <w:ind w:hanging="282"/>
        <w:rPr>
          <w:sz w:val="28"/>
        </w:rPr>
      </w:pPr>
      <w:r>
        <w:rPr>
          <w:sz w:val="28"/>
        </w:rPr>
        <w:t>Integration</w:t>
      </w:r>
      <w:r>
        <w:rPr>
          <w:spacing w:val="-5"/>
          <w:sz w:val="28"/>
        </w:rPr>
        <w:t xml:space="preserve"> </w:t>
      </w:r>
      <w:r>
        <w:rPr>
          <w:sz w:val="28"/>
        </w:rPr>
        <w:t>of</w:t>
      </w:r>
      <w:r>
        <w:rPr>
          <w:spacing w:val="-2"/>
          <w:sz w:val="28"/>
        </w:rPr>
        <w:t xml:space="preserve"> </w:t>
      </w:r>
      <w:r w:rsidR="00947138">
        <w:rPr>
          <w:sz w:val="28"/>
        </w:rPr>
        <w:t>frontend &amp; backend.</w:t>
      </w:r>
    </w:p>
    <w:p w14:paraId="371CE3B0" w14:textId="0B840B34" w:rsidR="000A4BF2" w:rsidRDefault="00947138">
      <w:pPr>
        <w:pStyle w:val="ListParagraph"/>
        <w:numPr>
          <w:ilvl w:val="0"/>
          <w:numId w:val="6"/>
        </w:numPr>
        <w:tabs>
          <w:tab w:val="left" w:pos="1501"/>
        </w:tabs>
        <w:spacing w:line="322" w:lineRule="exact"/>
        <w:ind w:hanging="282"/>
        <w:rPr>
          <w:sz w:val="28"/>
        </w:rPr>
      </w:pPr>
      <w:r>
        <w:rPr>
          <w:sz w:val="28"/>
        </w:rPr>
        <w:t>Write the backend using python framework “Flask” for necessary API call &amp; server management.</w:t>
      </w:r>
    </w:p>
    <w:p w14:paraId="410E9500" w14:textId="406691F6" w:rsidR="000A4BF2" w:rsidRDefault="00947138">
      <w:pPr>
        <w:pStyle w:val="ListParagraph"/>
        <w:numPr>
          <w:ilvl w:val="0"/>
          <w:numId w:val="6"/>
        </w:numPr>
        <w:tabs>
          <w:tab w:val="left" w:pos="1501"/>
        </w:tabs>
        <w:spacing w:line="322" w:lineRule="exact"/>
        <w:ind w:hanging="282"/>
        <w:rPr>
          <w:sz w:val="28"/>
        </w:rPr>
      </w:pPr>
      <w:r>
        <w:rPr>
          <w:sz w:val="28"/>
        </w:rPr>
        <w:t>P</w:t>
      </w:r>
      <w:r w:rsidR="00000000">
        <w:rPr>
          <w:sz w:val="28"/>
        </w:rPr>
        <w:t>ush</w:t>
      </w:r>
      <w:r w:rsidR="00000000">
        <w:rPr>
          <w:spacing w:val="-5"/>
          <w:sz w:val="28"/>
        </w:rPr>
        <w:t xml:space="preserve"> </w:t>
      </w:r>
      <w:r w:rsidR="00000000">
        <w:rPr>
          <w:sz w:val="28"/>
        </w:rPr>
        <w:t>the</w:t>
      </w:r>
      <w:r w:rsidR="00000000">
        <w:rPr>
          <w:spacing w:val="-5"/>
          <w:sz w:val="28"/>
        </w:rPr>
        <w:t xml:space="preserve"> </w:t>
      </w:r>
      <w:r w:rsidR="00000000">
        <w:rPr>
          <w:sz w:val="28"/>
        </w:rPr>
        <w:t>project</w:t>
      </w:r>
      <w:r w:rsidR="00000000">
        <w:rPr>
          <w:spacing w:val="-2"/>
          <w:sz w:val="28"/>
        </w:rPr>
        <w:t xml:space="preserve"> </w:t>
      </w:r>
      <w:r>
        <w:rPr>
          <w:spacing w:val="-2"/>
          <w:sz w:val="28"/>
        </w:rPr>
        <w:t xml:space="preserve">in the </w:t>
      </w:r>
      <w:r>
        <w:rPr>
          <w:sz w:val="28"/>
        </w:rPr>
        <w:t>GitHub</w:t>
      </w:r>
      <w:r>
        <w:rPr>
          <w:spacing w:val="-2"/>
          <w:sz w:val="28"/>
        </w:rPr>
        <w:t xml:space="preserve"> </w:t>
      </w:r>
      <w:r>
        <w:rPr>
          <w:sz w:val="28"/>
        </w:rPr>
        <w:t>repository</w:t>
      </w:r>
      <w:r>
        <w:rPr>
          <w:sz w:val="28"/>
        </w:rPr>
        <w:t>.</w:t>
      </w:r>
    </w:p>
    <w:p w14:paraId="6776F4FE" w14:textId="55C37859" w:rsidR="000A4BF2" w:rsidRDefault="00000000">
      <w:pPr>
        <w:pStyle w:val="ListParagraph"/>
        <w:numPr>
          <w:ilvl w:val="0"/>
          <w:numId w:val="6"/>
        </w:numPr>
        <w:tabs>
          <w:tab w:val="left" w:pos="1501"/>
        </w:tabs>
        <w:ind w:hanging="282"/>
        <w:rPr>
          <w:sz w:val="28"/>
        </w:rPr>
      </w:pPr>
      <w:r>
        <w:rPr>
          <w:sz w:val="28"/>
        </w:rPr>
        <w:t>Deploy</w:t>
      </w:r>
      <w:r>
        <w:rPr>
          <w:spacing w:val="-1"/>
          <w:sz w:val="28"/>
        </w:rPr>
        <w:t xml:space="preserve"> </w:t>
      </w:r>
      <w:r>
        <w:rPr>
          <w:sz w:val="28"/>
        </w:rPr>
        <w:t>website</w:t>
      </w:r>
      <w:r>
        <w:rPr>
          <w:spacing w:val="-5"/>
          <w:sz w:val="28"/>
        </w:rPr>
        <w:t xml:space="preserve"> </w:t>
      </w:r>
      <w:r>
        <w:rPr>
          <w:sz w:val="28"/>
        </w:rPr>
        <w:t>in</w:t>
      </w:r>
      <w:r>
        <w:rPr>
          <w:spacing w:val="-5"/>
          <w:sz w:val="28"/>
        </w:rPr>
        <w:t xml:space="preserve"> </w:t>
      </w:r>
      <w:r>
        <w:rPr>
          <w:sz w:val="28"/>
        </w:rPr>
        <w:t>a</w:t>
      </w:r>
      <w:r>
        <w:rPr>
          <w:spacing w:val="-1"/>
          <w:sz w:val="28"/>
        </w:rPr>
        <w:t xml:space="preserve"> </w:t>
      </w:r>
      <w:r>
        <w:rPr>
          <w:sz w:val="28"/>
        </w:rPr>
        <w:t>free</w:t>
      </w:r>
      <w:r>
        <w:rPr>
          <w:spacing w:val="-2"/>
          <w:sz w:val="28"/>
        </w:rPr>
        <w:t xml:space="preserve"> </w:t>
      </w:r>
      <w:r>
        <w:rPr>
          <w:sz w:val="28"/>
        </w:rPr>
        <w:t>domain</w:t>
      </w:r>
      <w:r w:rsidR="00947138">
        <w:rPr>
          <w:sz w:val="28"/>
        </w:rPr>
        <w:t>.</w:t>
      </w:r>
    </w:p>
    <w:p w14:paraId="59A1A5DD" w14:textId="77777777" w:rsidR="000A4BF2" w:rsidRDefault="000A4BF2">
      <w:pPr>
        <w:pStyle w:val="BodyText"/>
        <w:spacing w:before="10"/>
        <w:rPr>
          <w:sz w:val="27"/>
        </w:rPr>
      </w:pPr>
    </w:p>
    <w:p w14:paraId="2964F736" w14:textId="77777777" w:rsidR="000A4BF2" w:rsidRDefault="00000000">
      <w:pPr>
        <w:pStyle w:val="BodyText"/>
        <w:spacing w:before="1"/>
        <w:ind w:left="1219"/>
      </w:pPr>
      <w:r>
        <w:t>ANKIT</w:t>
      </w:r>
      <w:r>
        <w:rPr>
          <w:spacing w:val="-7"/>
        </w:rPr>
        <w:t xml:space="preserve"> </w:t>
      </w:r>
      <w:r>
        <w:t>HATI</w:t>
      </w:r>
      <w:r>
        <w:rPr>
          <w:spacing w:val="-3"/>
        </w:rPr>
        <w:t xml:space="preserve"> </w:t>
      </w:r>
      <w:r>
        <w:t>(21052897):</w:t>
      </w:r>
    </w:p>
    <w:p w14:paraId="3F431585" w14:textId="354B3CE3" w:rsidR="00947138" w:rsidRPr="00947138" w:rsidRDefault="00947138" w:rsidP="00947138">
      <w:pPr>
        <w:pStyle w:val="ListParagraph"/>
        <w:numPr>
          <w:ilvl w:val="0"/>
          <w:numId w:val="7"/>
        </w:numPr>
        <w:tabs>
          <w:tab w:val="left" w:pos="1501"/>
        </w:tabs>
        <w:spacing w:line="322" w:lineRule="exact"/>
        <w:rPr>
          <w:sz w:val="28"/>
        </w:rPr>
      </w:pPr>
      <w:r>
        <w:rPr>
          <w:sz w:val="28"/>
        </w:rPr>
        <w:t>Integrate</w:t>
      </w:r>
      <w:r>
        <w:rPr>
          <w:spacing w:val="-3"/>
          <w:sz w:val="28"/>
        </w:rPr>
        <w:t xml:space="preserve"> </w:t>
      </w:r>
      <w:r>
        <w:rPr>
          <w:sz w:val="28"/>
        </w:rPr>
        <w:t>dataset</w:t>
      </w:r>
      <w:r>
        <w:rPr>
          <w:spacing w:val="-6"/>
          <w:sz w:val="28"/>
        </w:rPr>
        <w:t xml:space="preserve"> </w:t>
      </w:r>
      <w:r>
        <w:rPr>
          <w:sz w:val="28"/>
        </w:rPr>
        <w:t>in</w:t>
      </w:r>
      <w:r>
        <w:rPr>
          <w:spacing w:val="-2"/>
          <w:sz w:val="28"/>
        </w:rPr>
        <w:t xml:space="preserve"> </w:t>
      </w:r>
      <w:r>
        <w:rPr>
          <w:sz w:val="28"/>
        </w:rPr>
        <w:t>with the ML Model.</w:t>
      </w:r>
    </w:p>
    <w:p w14:paraId="216CA9FC" w14:textId="7352744B" w:rsidR="000A4BF2" w:rsidRDefault="00947138">
      <w:pPr>
        <w:pStyle w:val="ListParagraph"/>
        <w:numPr>
          <w:ilvl w:val="0"/>
          <w:numId w:val="7"/>
        </w:numPr>
        <w:tabs>
          <w:tab w:val="left" w:pos="1501"/>
        </w:tabs>
        <w:spacing w:before="2" w:line="322" w:lineRule="exact"/>
        <w:ind w:hanging="282"/>
        <w:rPr>
          <w:sz w:val="28"/>
        </w:rPr>
      </w:pPr>
      <w:r>
        <w:rPr>
          <w:sz w:val="28"/>
        </w:rPr>
        <w:t>Create &amp; train the ML model.</w:t>
      </w:r>
    </w:p>
    <w:p w14:paraId="60C1FA71" w14:textId="7E980AF3" w:rsidR="000A4BF2" w:rsidRDefault="00947138">
      <w:pPr>
        <w:pStyle w:val="ListParagraph"/>
        <w:numPr>
          <w:ilvl w:val="0"/>
          <w:numId w:val="7"/>
        </w:numPr>
        <w:tabs>
          <w:tab w:val="left" w:pos="1501"/>
        </w:tabs>
        <w:spacing w:line="322" w:lineRule="exact"/>
        <w:ind w:hanging="282"/>
        <w:rPr>
          <w:sz w:val="28"/>
        </w:rPr>
      </w:pPr>
      <w:r>
        <w:rPr>
          <w:sz w:val="28"/>
        </w:rPr>
        <w:t>Integrate Sentimental Analysis for emotion detection.</w:t>
      </w:r>
    </w:p>
    <w:p w14:paraId="0CB1AF59" w14:textId="069551E1" w:rsidR="000A4BF2" w:rsidRDefault="00947138">
      <w:pPr>
        <w:pStyle w:val="ListParagraph"/>
        <w:numPr>
          <w:ilvl w:val="0"/>
          <w:numId w:val="7"/>
        </w:numPr>
        <w:tabs>
          <w:tab w:val="left" w:pos="1501"/>
        </w:tabs>
        <w:ind w:hanging="282"/>
        <w:rPr>
          <w:sz w:val="28"/>
        </w:rPr>
      </w:pPr>
      <w:r>
        <w:rPr>
          <w:sz w:val="28"/>
        </w:rPr>
        <w:t>Fix bugs in the model with every review session.</w:t>
      </w:r>
    </w:p>
    <w:p w14:paraId="17A0AB32" w14:textId="77777777" w:rsidR="000A4BF2" w:rsidRDefault="000A4BF2">
      <w:pPr>
        <w:pStyle w:val="BodyText"/>
        <w:spacing w:before="11"/>
        <w:rPr>
          <w:sz w:val="27"/>
        </w:rPr>
      </w:pPr>
    </w:p>
    <w:p w14:paraId="09D46A0B" w14:textId="37E1E070" w:rsidR="000A4BF2" w:rsidRDefault="00DA0721">
      <w:pPr>
        <w:pStyle w:val="BodyText"/>
        <w:spacing w:line="322" w:lineRule="exact"/>
        <w:ind w:left="1219"/>
      </w:pPr>
      <w:r>
        <w:t xml:space="preserve">PRAJUKTA SAHOO </w:t>
      </w:r>
      <w:r w:rsidR="00000000">
        <w:t>(</w:t>
      </w:r>
      <w:r w:rsidRPr="00DA0721">
        <w:t>2105</w:t>
      </w:r>
      <w:r w:rsidRPr="00DA0721">
        <w:rPr>
          <w:lang w:val="en-IN"/>
        </w:rPr>
        <w:t>1231</w:t>
      </w:r>
      <w:r w:rsidR="00000000">
        <w:t>):</w:t>
      </w:r>
    </w:p>
    <w:p w14:paraId="34F4E969" w14:textId="0690A248" w:rsidR="000A4BF2" w:rsidRDefault="00947138">
      <w:pPr>
        <w:pStyle w:val="ListParagraph"/>
        <w:numPr>
          <w:ilvl w:val="0"/>
          <w:numId w:val="8"/>
        </w:numPr>
        <w:tabs>
          <w:tab w:val="left" w:pos="1501"/>
        </w:tabs>
        <w:ind w:hanging="282"/>
        <w:rPr>
          <w:sz w:val="28"/>
        </w:rPr>
      </w:pPr>
      <w:r>
        <w:rPr>
          <w:sz w:val="28"/>
        </w:rPr>
        <w:t>Code the required APIs for the chatbot to fire the sentimental analysis.</w:t>
      </w:r>
    </w:p>
    <w:p w14:paraId="32AB2A93" w14:textId="69A7E467" w:rsidR="000A4BF2" w:rsidRDefault="00947138">
      <w:pPr>
        <w:pStyle w:val="ListParagraph"/>
        <w:numPr>
          <w:ilvl w:val="0"/>
          <w:numId w:val="8"/>
        </w:numPr>
        <w:tabs>
          <w:tab w:val="left" w:pos="1501"/>
        </w:tabs>
        <w:spacing w:before="2" w:line="322" w:lineRule="exact"/>
        <w:ind w:hanging="282"/>
        <w:rPr>
          <w:sz w:val="28"/>
        </w:rPr>
      </w:pPr>
      <w:r>
        <w:rPr>
          <w:sz w:val="28"/>
        </w:rPr>
        <w:t>Frontend integration with the APIs.</w:t>
      </w:r>
    </w:p>
    <w:p w14:paraId="6B8D238A" w14:textId="6A324E6F" w:rsidR="000A4BF2" w:rsidRDefault="00A94D7D">
      <w:pPr>
        <w:pStyle w:val="ListParagraph"/>
        <w:numPr>
          <w:ilvl w:val="0"/>
          <w:numId w:val="8"/>
        </w:numPr>
        <w:tabs>
          <w:tab w:val="left" w:pos="1501"/>
        </w:tabs>
        <w:ind w:hanging="282"/>
        <w:rPr>
          <w:sz w:val="28"/>
        </w:rPr>
      </w:pPr>
      <w:r>
        <w:rPr>
          <w:sz w:val="28"/>
        </w:rPr>
        <w:t xml:space="preserve">Research of appropriate dataset for proper training of the </w:t>
      </w:r>
      <w:r>
        <w:rPr>
          <w:sz w:val="28"/>
        </w:rPr>
        <w:t>ML</w:t>
      </w:r>
      <w:r>
        <w:rPr>
          <w:sz w:val="28"/>
        </w:rPr>
        <w:t xml:space="preserve"> model.</w:t>
      </w:r>
    </w:p>
    <w:p w14:paraId="209952AE" w14:textId="77777777" w:rsidR="000A4BF2" w:rsidRDefault="000A4BF2">
      <w:pPr>
        <w:pStyle w:val="BodyText"/>
        <w:spacing w:before="10"/>
        <w:rPr>
          <w:sz w:val="27"/>
        </w:rPr>
      </w:pPr>
    </w:p>
    <w:p w14:paraId="3505A644" w14:textId="4DB4AF59" w:rsidR="000A4BF2" w:rsidRDefault="00DA0721">
      <w:pPr>
        <w:pStyle w:val="BodyText"/>
        <w:spacing w:line="322" w:lineRule="exact"/>
        <w:ind w:left="1219"/>
      </w:pPr>
      <w:r>
        <w:t xml:space="preserve">SAUMYA </w:t>
      </w:r>
      <w:r w:rsidR="00000000">
        <w:t>(</w:t>
      </w:r>
      <w:r>
        <w:t>2129100</w:t>
      </w:r>
      <w:r w:rsidR="00000000">
        <w:t>):</w:t>
      </w:r>
    </w:p>
    <w:p w14:paraId="34C85C5D" w14:textId="292C9035" w:rsidR="000A4BF2" w:rsidRDefault="00000000">
      <w:pPr>
        <w:pStyle w:val="ListParagraph"/>
        <w:numPr>
          <w:ilvl w:val="0"/>
          <w:numId w:val="9"/>
        </w:numPr>
        <w:tabs>
          <w:tab w:val="left" w:pos="1501"/>
        </w:tabs>
        <w:spacing w:line="322" w:lineRule="exact"/>
        <w:ind w:hanging="282"/>
        <w:rPr>
          <w:sz w:val="28"/>
        </w:rPr>
      </w:pPr>
      <w:r>
        <w:rPr>
          <w:sz w:val="28"/>
        </w:rPr>
        <w:t>Design</w:t>
      </w:r>
      <w:r>
        <w:rPr>
          <w:spacing w:val="-2"/>
          <w:sz w:val="28"/>
        </w:rPr>
        <w:t xml:space="preserve"> </w:t>
      </w:r>
      <w:r>
        <w:rPr>
          <w:sz w:val="28"/>
        </w:rPr>
        <w:t>the</w:t>
      </w:r>
      <w:r>
        <w:rPr>
          <w:spacing w:val="-3"/>
          <w:sz w:val="28"/>
        </w:rPr>
        <w:t xml:space="preserve"> </w:t>
      </w:r>
      <w:r w:rsidR="00947138">
        <w:rPr>
          <w:sz w:val="28"/>
        </w:rPr>
        <w:t>Chatbot layout.</w:t>
      </w:r>
    </w:p>
    <w:p w14:paraId="058C3794" w14:textId="48D4E6B9" w:rsidR="000A4BF2" w:rsidRDefault="00000000">
      <w:pPr>
        <w:pStyle w:val="ListParagraph"/>
        <w:numPr>
          <w:ilvl w:val="0"/>
          <w:numId w:val="9"/>
        </w:numPr>
        <w:tabs>
          <w:tab w:val="left" w:pos="1501"/>
        </w:tabs>
        <w:spacing w:line="322" w:lineRule="exact"/>
        <w:ind w:hanging="282"/>
        <w:rPr>
          <w:sz w:val="28"/>
        </w:rPr>
      </w:pPr>
      <w:r>
        <w:rPr>
          <w:sz w:val="28"/>
        </w:rPr>
        <w:t>Implement</w:t>
      </w:r>
      <w:r>
        <w:rPr>
          <w:spacing w:val="-2"/>
          <w:sz w:val="28"/>
        </w:rPr>
        <w:t xml:space="preserve"> </w:t>
      </w:r>
      <w:r>
        <w:rPr>
          <w:sz w:val="28"/>
        </w:rPr>
        <w:t>it</w:t>
      </w:r>
      <w:r>
        <w:rPr>
          <w:spacing w:val="-2"/>
          <w:sz w:val="28"/>
        </w:rPr>
        <w:t xml:space="preserve"> </w:t>
      </w:r>
      <w:r>
        <w:rPr>
          <w:sz w:val="28"/>
        </w:rPr>
        <w:t>through</w:t>
      </w:r>
      <w:r>
        <w:rPr>
          <w:spacing w:val="-5"/>
          <w:sz w:val="28"/>
        </w:rPr>
        <w:t xml:space="preserve"> </w:t>
      </w:r>
      <w:r>
        <w:rPr>
          <w:sz w:val="28"/>
        </w:rPr>
        <w:t>HTML</w:t>
      </w:r>
      <w:r>
        <w:rPr>
          <w:spacing w:val="-2"/>
          <w:sz w:val="28"/>
        </w:rPr>
        <w:t xml:space="preserve"> </w:t>
      </w:r>
      <w:r>
        <w:rPr>
          <w:sz w:val="28"/>
        </w:rPr>
        <w:t>and</w:t>
      </w:r>
      <w:r>
        <w:rPr>
          <w:spacing w:val="-2"/>
          <w:sz w:val="28"/>
        </w:rPr>
        <w:t xml:space="preserve"> </w:t>
      </w:r>
      <w:r>
        <w:rPr>
          <w:sz w:val="28"/>
        </w:rPr>
        <w:t>CSS</w:t>
      </w:r>
      <w:r w:rsidR="00947138">
        <w:rPr>
          <w:sz w:val="28"/>
        </w:rPr>
        <w:t>.</w:t>
      </w:r>
    </w:p>
    <w:p w14:paraId="6F3CC96F" w14:textId="3FCF9B3C" w:rsidR="000A4BF2" w:rsidRDefault="00947138">
      <w:pPr>
        <w:pStyle w:val="ListParagraph"/>
        <w:numPr>
          <w:ilvl w:val="0"/>
          <w:numId w:val="9"/>
        </w:numPr>
        <w:tabs>
          <w:tab w:val="left" w:pos="1501"/>
        </w:tabs>
        <w:ind w:hanging="282"/>
        <w:rPr>
          <w:sz w:val="28"/>
        </w:rPr>
      </w:pPr>
      <w:r>
        <w:rPr>
          <w:sz w:val="28"/>
        </w:rPr>
        <w:t>Make</w:t>
      </w:r>
      <w:r>
        <w:rPr>
          <w:spacing w:val="-2"/>
          <w:sz w:val="28"/>
        </w:rPr>
        <w:t xml:space="preserve"> </w:t>
      </w:r>
      <w:r>
        <w:rPr>
          <w:sz w:val="28"/>
        </w:rPr>
        <w:t>the</w:t>
      </w:r>
      <w:r>
        <w:rPr>
          <w:spacing w:val="-5"/>
          <w:sz w:val="28"/>
        </w:rPr>
        <w:t xml:space="preserve"> </w:t>
      </w:r>
      <w:r>
        <w:rPr>
          <w:sz w:val="28"/>
        </w:rPr>
        <w:t>chatbot</w:t>
      </w:r>
      <w:r>
        <w:rPr>
          <w:spacing w:val="-3"/>
          <w:sz w:val="28"/>
        </w:rPr>
        <w:t xml:space="preserve"> </w:t>
      </w:r>
      <w:r>
        <w:rPr>
          <w:sz w:val="28"/>
        </w:rPr>
        <w:t>Responsive</w:t>
      </w:r>
      <w:r>
        <w:rPr>
          <w:spacing w:val="-2"/>
          <w:sz w:val="28"/>
        </w:rPr>
        <w:t xml:space="preserve"> </w:t>
      </w:r>
      <w:r>
        <w:rPr>
          <w:sz w:val="28"/>
        </w:rPr>
        <w:t>to</w:t>
      </w:r>
      <w:r>
        <w:rPr>
          <w:spacing w:val="-1"/>
          <w:sz w:val="28"/>
        </w:rPr>
        <w:t xml:space="preserve"> </w:t>
      </w:r>
      <w:r>
        <w:rPr>
          <w:sz w:val="28"/>
        </w:rPr>
        <w:t>all</w:t>
      </w:r>
      <w:r>
        <w:rPr>
          <w:spacing w:val="-5"/>
          <w:sz w:val="28"/>
        </w:rPr>
        <w:t xml:space="preserve"> </w:t>
      </w:r>
      <w:r>
        <w:rPr>
          <w:sz w:val="28"/>
        </w:rPr>
        <w:t>screen-types and</w:t>
      </w:r>
      <w:r>
        <w:rPr>
          <w:spacing w:val="-5"/>
          <w:sz w:val="28"/>
        </w:rPr>
        <w:t xml:space="preserve"> </w:t>
      </w:r>
      <w:r>
        <w:rPr>
          <w:sz w:val="28"/>
        </w:rPr>
        <w:t>devices.</w:t>
      </w:r>
    </w:p>
    <w:p w14:paraId="0A0888A9" w14:textId="77777777" w:rsidR="000A4BF2" w:rsidRDefault="000A4BF2">
      <w:pPr>
        <w:pStyle w:val="BodyText"/>
        <w:spacing w:before="2"/>
      </w:pPr>
    </w:p>
    <w:p w14:paraId="72590E7E" w14:textId="77777777" w:rsidR="00DA0721" w:rsidRDefault="00DA0721">
      <w:pPr>
        <w:pStyle w:val="BodyText"/>
        <w:spacing w:before="2"/>
      </w:pPr>
    </w:p>
    <w:p w14:paraId="27D7015E" w14:textId="77777777" w:rsidR="00DA0721" w:rsidRDefault="00DA0721">
      <w:pPr>
        <w:pStyle w:val="BodyText"/>
        <w:spacing w:before="2"/>
      </w:pPr>
    </w:p>
    <w:p w14:paraId="34E004A5" w14:textId="77777777" w:rsidR="00DA0721" w:rsidRDefault="00DA0721">
      <w:pPr>
        <w:pStyle w:val="BodyText"/>
        <w:spacing w:before="2"/>
      </w:pPr>
    </w:p>
    <w:p w14:paraId="6D8E9FEE" w14:textId="77777777" w:rsidR="00DA0721" w:rsidRDefault="00DA0721">
      <w:pPr>
        <w:pStyle w:val="BodyText"/>
        <w:spacing w:before="2"/>
      </w:pPr>
    </w:p>
    <w:p w14:paraId="2542F1F5" w14:textId="77777777" w:rsidR="00DA0721" w:rsidRDefault="00DA0721">
      <w:pPr>
        <w:pStyle w:val="BodyText"/>
        <w:spacing w:before="2"/>
      </w:pPr>
    </w:p>
    <w:p w14:paraId="504204B9" w14:textId="3C7DFC7D" w:rsidR="00DA0721" w:rsidRDefault="00DA0721">
      <w:pPr>
        <w:pStyle w:val="BodyText"/>
        <w:spacing w:before="2"/>
      </w:pPr>
    </w:p>
    <w:p w14:paraId="29292281" w14:textId="77777777" w:rsidR="00DA0721" w:rsidRDefault="00DA0721">
      <w:pPr>
        <w:pStyle w:val="BodyText"/>
        <w:spacing w:before="2"/>
      </w:pPr>
    </w:p>
    <w:p w14:paraId="4882A50A" w14:textId="77777777" w:rsidR="00DA0721" w:rsidRDefault="00DA0721">
      <w:pPr>
        <w:pStyle w:val="BodyText"/>
        <w:spacing w:before="2"/>
      </w:pPr>
    </w:p>
    <w:p w14:paraId="0D79FAEF" w14:textId="77777777" w:rsidR="00DA0721" w:rsidRDefault="00DA0721">
      <w:pPr>
        <w:pStyle w:val="BodyText"/>
        <w:spacing w:before="2"/>
      </w:pPr>
    </w:p>
    <w:p w14:paraId="59E95FA6" w14:textId="77777777" w:rsidR="00DA0721" w:rsidRDefault="00DA0721">
      <w:pPr>
        <w:pStyle w:val="BodyText"/>
        <w:spacing w:before="2"/>
      </w:pPr>
    </w:p>
    <w:p w14:paraId="58090BDC" w14:textId="77777777" w:rsidR="00DA0721" w:rsidRDefault="00DA0721">
      <w:pPr>
        <w:pStyle w:val="BodyText"/>
        <w:spacing w:before="2"/>
      </w:pPr>
    </w:p>
    <w:p w14:paraId="4A18EE7C" w14:textId="77777777" w:rsidR="00DA0721" w:rsidRDefault="00DA0721">
      <w:pPr>
        <w:pStyle w:val="BodyText"/>
        <w:spacing w:before="2"/>
      </w:pPr>
    </w:p>
    <w:p w14:paraId="4736AA23" w14:textId="77777777" w:rsidR="00DA0721" w:rsidRDefault="00DA0721">
      <w:pPr>
        <w:pStyle w:val="BodyText"/>
        <w:spacing w:before="2"/>
      </w:pPr>
    </w:p>
    <w:p w14:paraId="3BA10C09" w14:textId="77777777" w:rsidR="00DA0721" w:rsidRDefault="00DA0721">
      <w:pPr>
        <w:pStyle w:val="BodyText"/>
        <w:spacing w:before="2"/>
      </w:pPr>
    </w:p>
    <w:p w14:paraId="33FD8F28" w14:textId="77777777" w:rsidR="00DA0721" w:rsidRDefault="00DA0721">
      <w:pPr>
        <w:pStyle w:val="BodyText"/>
        <w:spacing w:before="2"/>
      </w:pPr>
    </w:p>
    <w:p w14:paraId="7EED17B2" w14:textId="77777777" w:rsidR="000A4BF2" w:rsidRDefault="000A4BF2">
      <w:pPr>
        <w:pStyle w:val="BodyText"/>
        <w:rPr>
          <w:sz w:val="20"/>
        </w:rPr>
      </w:pPr>
    </w:p>
    <w:p w14:paraId="68B313D1" w14:textId="77777777" w:rsidR="000A4BF2" w:rsidRDefault="000A4BF2">
      <w:pPr>
        <w:pStyle w:val="BodyText"/>
        <w:rPr>
          <w:sz w:val="20"/>
        </w:rPr>
      </w:pPr>
    </w:p>
    <w:p w14:paraId="20B9E98C" w14:textId="77777777" w:rsidR="000A4BF2" w:rsidRDefault="000A4BF2">
      <w:pPr>
        <w:pStyle w:val="BodyText"/>
        <w:rPr>
          <w:sz w:val="20"/>
        </w:rPr>
      </w:pPr>
    </w:p>
    <w:p w14:paraId="17416A1E" w14:textId="77777777" w:rsidR="000A4BF2" w:rsidRDefault="000A4BF2">
      <w:pPr>
        <w:pStyle w:val="BodyText"/>
        <w:rPr>
          <w:sz w:val="20"/>
        </w:rPr>
      </w:pPr>
    </w:p>
    <w:p w14:paraId="4390B499" w14:textId="77777777" w:rsidR="000A4BF2" w:rsidRDefault="000A4BF2">
      <w:pPr>
        <w:pStyle w:val="BodyText"/>
        <w:rPr>
          <w:sz w:val="20"/>
        </w:rPr>
      </w:pPr>
    </w:p>
    <w:p w14:paraId="216D3829" w14:textId="77777777" w:rsidR="000A4BF2" w:rsidRDefault="000A4BF2">
      <w:pPr>
        <w:pStyle w:val="BodyText"/>
        <w:rPr>
          <w:sz w:val="20"/>
        </w:rPr>
      </w:pPr>
    </w:p>
    <w:p w14:paraId="41C63F30" w14:textId="77777777" w:rsidR="00DA0721" w:rsidRDefault="00DA0721" w:rsidP="00DA0721">
      <w:pPr>
        <w:pStyle w:val="Heading1"/>
        <w:spacing w:before="258"/>
        <w:rPr>
          <w:u w:val="none"/>
        </w:rPr>
      </w:pPr>
      <w:r>
        <w:rPr>
          <w:u w:val="thick"/>
        </w:rPr>
        <w:lastRenderedPageBreak/>
        <w:t>PLAGIARISM</w:t>
      </w:r>
      <w:r>
        <w:rPr>
          <w:spacing w:val="-2"/>
          <w:u w:val="thick"/>
        </w:rPr>
        <w:t xml:space="preserve"> </w:t>
      </w:r>
      <w:r>
        <w:rPr>
          <w:u w:val="thick"/>
        </w:rPr>
        <w:t>REPORT</w:t>
      </w:r>
    </w:p>
    <w:p w14:paraId="761049EB" w14:textId="77777777" w:rsidR="000A4BF2" w:rsidRDefault="00000000">
      <w:pPr>
        <w:pStyle w:val="BodyText"/>
        <w:spacing w:before="6"/>
        <w:rPr>
          <w:sz w:val="12"/>
        </w:rPr>
      </w:pPr>
      <w:r>
        <w:rPr>
          <w:noProof/>
        </w:rPr>
        <w:drawing>
          <wp:anchor distT="0" distB="0" distL="0" distR="0" simplePos="0" relativeHeight="251653632" behindDoc="0" locked="0" layoutInCell="1" allowOverlap="1" wp14:anchorId="78767D87" wp14:editId="74BA9269">
            <wp:simplePos x="0" y="0"/>
            <wp:positionH relativeFrom="page">
              <wp:posOffset>888365</wp:posOffset>
            </wp:positionH>
            <wp:positionV relativeFrom="paragraph">
              <wp:posOffset>116205</wp:posOffset>
            </wp:positionV>
            <wp:extent cx="5795010" cy="7243445"/>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pic:cNvPicPr>
                  </pic:nvPicPr>
                  <pic:blipFill>
                    <a:blip r:embed="rId161" cstate="print"/>
                    <a:stretch>
                      <a:fillRect/>
                    </a:stretch>
                  </pic:blipFill>
                  <pic:spPr>
                    <a:xfrm>
                      <a:off x="0" y="0"/>
                      <a:ext cx="5794708" cy="7243572"/>
                    </a:xfrm>
                    <a:prstGeom prst="rect">
                      <a:avLst/>
                    </a:prstGeom>
                  </pic:spPr>
                </pic:pic>
              </a:graphicData>
            </a:graphic>
          </wp:anchor>
        </w:drawing>
      </w:r>
    </w:p>
    <w:sectPr w:rsidR="000A4BF2">
      <w:pgSz w:w="11900" w:h="16840"/>
      <w:pgMar w:top="1580" w:right="160" w:bottom="280" w:left="1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14C55" w14:textId="77777777" w:rsidR="00060C8E" w:rsidRDefault="00060C8E">
      <w:r>
        <w:separator/>
      </w:r>
    </w:p>
  </w:endnote>
  <w:endnote w:type="continuationSeparator" w:id="0">
    <w:p w14:paraId="5E02CEC6" w14:textId="77777777" w:rsidR="00060C8E" w:rsidRDefault="00060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08629A" w14:textId="77777777" w:rsidR="00060C8E" w:rsidRDefault="00060C8E">
      <w:r>
        <w:separator/>
      </w:r>
    </w:p>
  </w:footnote>
  <w:footnote w:type="continuationSeparator" w:id="0">
    <w:p w14:paraId="1537E5F8" w14:textId="77777777" w:rsidR="00060C8E" w:rsidRDefault="00060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start w:val="1"/>
      <w:numFmt w:val="decimal"/>
      <w:lvlText w:val="%1."/>
      <w:lvlJc w:val="left"/>
      <w:pPr>
        <w:ind w:left="1500" w:hanging="281"/>
        <w:jc w:val="left"/>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505" w:hanging="281"/>
      </w:pPr>
      <w:rPr>
        <w:rFonts w:hint="default"/>
        <w:lang w:val="en-US" w:eastAsia="en-US" w:bidi="ar-SA"/>
      </w:rPr>
    </w:lvl>
    <w:lvl w:ilvl="2">
      <w:numFmt w:val="bullet"/>
      <w:lvlText w:val="•"/>
      <w:lvlJc w:val="left"/>
      <w:pPr>
        <w:ind w:left="3511" w:hanging="281"/>
      </w:pPr>
      <w:rPr>
        <w:rFonts w:hint="default"/>
        <w:lang w:val="en-US" w:eastAsia="en-US" w:bidi="ar-SA"/>
      </w:rPr>
    </w:lvl>
    <w:lvl w:ilvl="3">
      <w:numFmt w:val="bullet"/>
      <w:lvlText w:val="•"/>
      <w:lvlJc w:val="left"/>
      <w:pPr>
        <w:ind w:left="4517" w:hanging="281"/>
      </w:pPr>
      <w:rPr>
        <w:rFonts w:hint="default"/>
        <w:lang w:val="en-US" w:eastAsia="en-US" w:bidi="ar-SA"/>
      </w:rPr>
    </w:lvl>
    <w:lvl w:ilvl="4">
      <w:numFmt w:val="bullet"/>
      <w:lvlText w:val="•"/>
      <w:lvlJc w:val="left"/>
      <w:pPr>
        <w:ind w:left="5523" w:hanging="281"/>
      </w:pPr>
      <w:rPr>
        <w:rFonts w:hint="default"/>
        <w:lang w:val="en-US" w:eastAsia="en-US" w:bidi="ar-SA"/>
      </w:rPr>
    </w:lvl>
    <w:lvl w:ilvl="5">
      <w:numFmt w:val="bullet"/>
      <w:lvlText w:val="•"/>
      <w:lvlJc w:val="left"/>
      <w:pPr>
        <w:ind w:left="6529" w:hanging="281"/>
      </w:pPr>
      <w:rPr>
        <w:rFonts w:hint="default"/>
        <w:lang w:val="en-US" w:eastAsia="en-US" w:bidi="ar-SA"/>
      </w:rPr>
    </w:lvl>
    <w:lvl w:ilvl="6">
      <w:numFmt w:val="bullet"/>
      <w:lvlText w:val="•"/>
      <w:lvlJc w:val="left"/>
      <w:pPr>
        <w:ind w:left="7535" w:hanging="281"/>
      </w:pPr>
      <w:rPr>
        <w:rFonts w:hint="default"/>
        <w:lang w:val="en-US" w:eastAsia="en-US" w:bidi="ar-SA"/>
      </w:rPr>
    </w:lvl>
    <w:lvl w:ilvl="7">
      <w:numFmt w:val="bullet"/>
      <w:lvlText w:val="•"/>
      <w:lvlJc w:val="left"/>
      <w:pPr>
        <w:ind w:left="8541" w:hanging="281"/>
      </w:pPr>
      <w:rPr>
        <w:rFonts w:hint="default"/>
        <w:lang w:val="en-US" w:eastAsia="en-US" w:bidi="ar-SA"/>
      </w:rPr>
    </w:lvl>
    <w:lvl w:ilvl="8">
      <w:numFmt w:val="bullet"/>
      <w:lvlText w:val="•"/>
      <w:lvlJc w:val="left"/>
      <w:pPr>
        <w:ind w:left="9547" w:hanging="281"/>
      </w:pPr>
      <w:rPr>
        <w:rFonts w:hint="default"/>
        <w:lang w:val="en-US" w:eastAsia="en-US" w:bidi="ar-SA"/>
      </w:rPr>
    </w:lvl>
  </w:abstractNum>
  <w:abstractNum w:abstractNumId="1" w15:restartNumberingAfterBreak="0">
    <w:nsid w:val="B5E306ED"/>
    <w:multiLevelType w:val="multilevel"/>
    <w:tmpl w:val="B5E306ED"/>
    <w:lvl w:ilvl="0">
      <w:start w:val="4"/>
      <w:numFmt w:val="decimal"/>
      <w:lvlText w:val="%1."/>
      <w:lvlJc w:val="left"/>
      <w:pPr>
        <w:ind w:left="1500" w:hanging="281"/>
        <w:jc w:val="left"/>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505" w:hanging="281"/>
      </w:pPr>
      <w:rPr>
        <w:rFonts w:hint="default"/>
        <w:lang w:val="en-US" w:eastAsia="en-US" w:bidi="ar-SA"/>
      </w:rPr>
    </w:lvl>
    <w:lvl w:ilvl="2">
      <w:numFmt w:val="bullet"/>
      <w:lvlText w:val="•"/>
      <w:lvlJc w:val="left"/>
      <w:pPr>
        <w:ind w:left="3511" w:hanging="281"/>
      </w:pPr>
      <w:rPr>
        <w:rFonts w:hint="default"/>
        <w:lang w:val="en-US" w:eastAsia="en-US" w:bidi="ar-SA"/>
      </w:rPr>
    </w:lvl>
    <w:lvl w:ilvl="3">
      <w:numFmt w:val="bullet"/>
      <w:lvlText w:val="•"/>
      <w:lvlJc w:val="left"/>
      <w:pPr>
        <w:ind w:left="4517" w:hanging="281"/>
      </w:pPr>
      <w:rPr>
        <w:rFonts w:hint="default"/>
        <w:lang w:val="en-US" w:eastAsia="en-US" w:bidi="ar-SA"/>
      </w:rPr>
    </w:lvl>
    <w:lvl w:ilvl="4">
      <w:numFmt w:val="bullet"/>
      <w:lvlText w:val="•"/>
      <w:lvlJc w:val="left"/>
      <w:pPr>
        <w:ind w:left="5523" w:hanging="281"/>
      </w:pPr>
      <w:rPr>
        <w:rFonts w:hint="default"/>
        <w:lang w:val="en-US" w:eastAsia="en-US" w:bidi="ar-SA"/>
      </w:rPr>
    </w:lvl>
    <w:lvl w:ilvl="5">
      <w:numFmt w:val="bullet"/>
      <w:lvlText w:val="•"/>
      <w:lvlJc w:val="left"/>
      <w:pPr>
        <w:ind w:left="6529" w:hanging="281"/>
      </w:pPr>
      <w:rPr>
        <w:rFonts w:hint="default"/>
        <w:lang w:val="en-US" w:eastAsia="en-US" w:bidi="ar-SA"/>
      </w:rPr>
    </w:lvl>
    <w:lvl w:ilvl="6">
      <w:numFmt w:val="bullet"/>
      <w:lvlText w:val="•"/>
      <w:lvlJc w:val="left"/>
      <w:pPr>
        <w:ind w:left="7535" w:hanging="281"/>
      </w:pPr>
      <w:rPr>
        <w:rFonts w:hint="default"/>
        <w:lang w:val="en-US" w:eastAsia="en-US" w:bidi="ar-SA"/>
      </w:rPr>
    </w:lvl>
    <w:lvl w:ilvl="7">
      <w:numFmt w:val="bullet"/>
      <w:lvlText w:val="•"/>
      <w:lvlJc w:val="left"/>
      <w:pPr>
        <w:ind w:left="8541" w:hanging="281"/>
      </w:pPr>
      <w:rPr>
        <w:rFonts w:hint="default"/>
        <w:lang w:val="en-US" w:eastAsia="en-US" w:bidi="ar-SA"/>
      </w:rPr>
    </w:lvl>
    <w:lvl w:ilvl="8">
      <w:numFmt w:val="bullet"/>
      <w:lvlText w:val="•"/>
      <w:lvlJc w:val="left"/>
      <w:pPr>
        <w:ind w:left="9547" w:hanging="281"/>
      </w:pPr>
      <w:rPr>
        <w:rFonts w:hint="default"/>
        <w:lang w:val="en-US" w:eastAsia="en-US" w:bidi="ar-SA"/>
      </w:rPr>
    </w:lvl>
  </w:abstractNum>
  <w:abstractNum w:abstractNumId="2" w15:restartNumberingAfterBreak="0">
    <w:nsid w:val="BF205925"/>
    <w:multiLevelType w:val="multilevel"/>
    <w:tmpl w:val="BF205925"/>
    <w:lvl w:ilvl="0">
      <w:numFmt w:val="bullet"/>
      <w:lvlText w:val="●"/>
      <w:lvlJc w:val="left"/>
      <w:pPr>
        <w:ind w:left="1459" w:hanging="240"/>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469" w:hanging="240"/>
      </w:pPr>
      <w:rPr>
        <w:rFonts w:hint="default"/>
        <w:lang w:val="en-US" w:eastAsia="en-US" w:bidi="ar-SA"/>
      </w:rPr>
    </w:lvl>
    <w:lvl w:ilvl="2">
      <w:numFmt w:val="bullet"/>
      <w:lvlText w:val="•"/>
      <w:lvlJc w:val="left"/>
      <w:pPr>
        <w:ind w:left="3479" w:hanging="240"/>
      </w:pPr>
      <w:rPr>
        <w:rFonts w:hint="default"/>
        <w:lang w:val="en-US" w:eastAsia="en-US" w:bidi="ar-SA"/>
      </w:rPr>
    </w:lvl>
    <w:lvl w:ilvl="3">
      <w:numFmt w:val="bullet"/>
      <w:lvlText w:val="•"/>
      <w:lvlJc w:val="left"/>
      <w:pPr>
        <w:ind w:left="4489" w:hanging="240"/>
      </w:pPr>
      <w:rPr>
        <w:rFonts w:hint="default"/>
        <w:lang w:val="en-US" w:eastAsia="en-US" w:bidi="ar-SA"/>
      </w:rPr>
    </w:lvl>
    <w:lvl w:ilvl="4">
      <w:numFmt w:val="bullet"/>
      <w:lvlText w:val="•"/>
      <w:lvlJc w:val="left"/>
      <w:pPr>
        <w:ind w:left="5499" w:hanging="240"/>
      </w:pPr>
      <w:rPr>
        <w:rFonts w:hint="default"/>
        <w:lang w:val="en-US" w:eastAsia="en-US" w:bidi="ar-SA"/>
      </w:rPr>
    </w:lvl>
    <w:lvl w:ilvl="5">
      <w:numFmt w:val="bullet"/>
      <w:lvlText w:val="•"/>
      <w:lvlJc w:val="left"/>
      <w:pPr>
        <w:ind w:left="6509" w:hanging="240"/>
      </w:pPr>
      <w:rPr>
        <w:rFonts w:hint="default"/>
        <w:lang w:val="en-US" w:eastAsia="en-US" w:bidi="ar-SA"/>
      </w:rPr>
    </w:lvl>
    <w:lvl w:ilvl="6">
      <w:numFmt w:val="bullet"/>
      <w:lvlText w:val="•"/>
      <w:lvlJc w:val="left"/>
      <w:pPr>
        <w:ind w:left="7519" w:hanging="240"/>
      </w:pPr>
      <w:rPr>
        <w:rFonts w:hint="default"/>
        <w:lang w:val="en-US" w:eastAsia="en-US" w:bidi="ar-SA"/>
      </w:rPr>
    </w:lvl>
    <w:lvl w:ilvl="7">
      <w:numFmt w:val="bullet"/>
      <w:lvlText w:val="•"/>
      <w:lvlJc w:val="left"/>
      <w:pPr>
        <w:ind w:left="8529" w:hanging="240"/>
      </w:pPr>
      <w:rPr>
        <w:rFonts w:hint="default"/>
        <w:lang w:val="en-US" w:eastAsia="en-US" w:bidi="ar-SA"/>
      </w:rPr>
    </w:lvl>
    <w:lvl w:ilvl="8">
      <w:numFmt w:val="bullet"/>
      <w:lvlText w:val="•"/>
      <w:lvlJc w:val="left"/>
      <w:pPr>
        <w:ind w:left="9539" w:hanging="240"/>
      </w:pPr>
      <w:rPr>
        <w:rFonts w:hint="default"/>
        <w:lang w:val="en-US" w:eastAsia="en-US" w:bidi="ar-SA"/>
      </w:rPr>
    </w:lvl>
  </w:abstractNum>
  <w:abstractNum w:abstractNumId="3" w15:restartNumberingAfterBreak="0">
    <w:nsid w:val="CF092B84"/>
    <w:multiLevelType w:val="multilevel"/>
    <w:tmpl w:val="CF092B84"/>
    <w:lvl w:ilvl="0">
      <w:numFmt w:val="bullet"/>
      <w:lvlText w:val=""/>
      <w:lvlJc w:val="left"/>
      <w:pPr>
        <w:ind w:left="1939" w:hanging="360"/>
      </w:pPr>
      <w:rPr>
        <w:rFonts w:ascii="Symbol" w:eastAsia="Symbol" w:hAnsi="Symbol" w:cs="Symbol" w:hint="default"/>
        <w:w w:val="100"/>
        <w:sz w:val="27"/>
        <w:szCs w:val="27"/>
        <w:lang w:val="en-US" w:eastAsia="en-US" w:bidi="ar-SA"/>
      </w:rPr>
    </w:lvl>
    <w:lvl w:ilvl="1">
      <w:numFmt w:val="bullet"/>
      <w:lvlText w:val="•"/>
      <w:lvlJc w:val="left"/>
      <w:pPr>
        <w:ind w:left="2901" w:hanging="360"/>
      </w:pPr>
      <w:rPr>
        <w:rFonts w:hint="default"/>
        <w:lang w:val="en-US" w:eastAsia="en-US" w:bidi="ar-SA"/>
      </w:rPr>
    </w:lvl>
    <w:lvl w:ilvl="2">
      <w:numFmt w:val="bullet"/>
      <w:lvlText w:val="•"/>
      <w:lvlJc w:val="left"/>
      <w:pPr>
        <w:ind w:left="3863" w:hanging="360"/>
      </w:pPr>
      <w:rPr>
        <w:rFonts w:hint="default"/>
        <w:lang w:val="en-US" w:eastAsia="en-US" w:bidi="ar-SA"/>
      </w:rPr>
    </w:lvl>
    <w:lvl w:ilvl="3">
      <w:numFmt w:val="bullet"/>
      <w:lvlText w:val="•"/>
      <w:lvlJc w:val="left"/>
      <w:pPr>
        <w:ind w:left="4825" w:hanging="360"/>
      </w:pPr>
      <w:rPr>
        <w:rFonts w:hint="default"/>
        <w:lang w:val="en-US" w:eastAsia="en-US" w:bidi="ar-SA"/>
      </w:rPr>
    </w:lvl>
    <w:lvl w:ilvl="4">
      <w:numFmt w:val="bullet"/>
      <w:lvlText w:val="•"/>
      <w:lvlJc w:val="left"/>
      <w:pPr>
        <w:ind w:left="5787" w:hanging="360"/>
      </w:pPr>
      <w:rPr>
        <w:rFonts w:hint="default"/>
        <w:lang w:val="en-US" w:eastAsia="en-US" w:bidi="ar-SA"/>
      </w:rPr>
    </w:lvl>
    <w:lvl w:ilvl="5">
      <w:numFmt w:val="bullet"/>
      <w:lvlText w:val="•"/>
      <w:lvlJc w:val="left"/>
      <w:pPr>
        <w:ind w:left="6749" w:hanging="360"/>
      </w:pPr>
      <w:rPr>
        <w:rFonts w:hint="default"/>
        <w:lang w:val="en-US" w:eastAsia="en-US" w:bidi="ar-SA"/>
      </w:rPr>
    </w:lvl>
    <w:lvl w:ilvl="6">
      <w:numFmt w:val="bullet"/>
      <w:lvlText w:val="•"/>
      <w:lvlJc w:val="left"/>
      <w:pPr>
        <w:ind w:left="7711" w:hanging="360"/>
      </w:pPr>
      <w:rPr>
        <w:rFonts w:hint="default"/>
        <w:lang w:val="en-US" w:eastAsia="en-US" w:bidi="ar-SA"/>
      </w:rPr>
    </w:lvl>
    <w:lvl w:ilvl="7">
      <w:numFmt w:val="bullet"/>
      <w:lvlText w:val="•"/>
      <w:lvlJc w:val="left"/>
      <w:pPr>
        <w:ind w:left="8673" w:hanging="360"/>
      </w:pPr>
      <w:rPr>
        <w:rFonts w:hint="default"/>
        <w:lang w:val="en-US" w:eastAsia="en-US" w:bidi="ar-SA"/>
      </w:rPr>
    </w:lvl>
    <w:lvl w:ilvl="8">
      <w:numFmt w:val="bullet"/>
      <w:lvlText w:val="•"/>
      <w:lvlJc w:val="left"/>
      <w:pPr>
        <w:ind w:left="9635" w:hanging="360"/>
      </w:pPr>
      <w:rPr>
        <w:rFonts w:hint="default"/>
        <w:lang w:val="en-US" w:eastAsia="en-US" w:bidi="ar-SA"/>
      </w:rPr>
    </w:lvl>
  </w:abstractNum>
  <w:abstractNum w:abstractNumId="4" w15:restartNumberingAfterBreak="0">
    <w:nsid w:val="0053208E"/>
    <w:multiLevelType w:val="multilevel"/>
    <w:tmpl w:val="0053208E"/>
    <w:lvl w:ilvl="0">
      <w:start w:val="2"/>
      <w:numFmt w:val="decimal"/>
      <w:lvlText w:val="%1"/>
      <w:lvlJc w:val="left"/>
      <w:pPr>
        <w:ind w:left="1639" w:hanging="420"/>
        <w:jc w:val="left"/>
      </w:pPr>
      <w:rPr>
        <w:rFonts w:hint="default"/>
        <w:lang w:val="en-US" w:eastAsia="en-US" w:bidi="ar-SA"/>
      </w:rPr>
    </w:lvl>
    <w:lvl w:ilvl="1">
      <w:start w:val="1"/>
      <w:numFmt w:val="decimal"/>
      <w:lvlText w:val="%1.%2"/>
      <w:lvlJc w:val="left"/>
      <w:pPr>
        <w:ind w:left="1639" w:hanging="420"/>
        <w:jc w:val="left"/>
      </w:pPr>
      <w:rPr>
        <w:rFonts w:hint="default"/>
        <w:w w:val="100"/>
        <w:lang w:val="en-US" w:eastAsia="en-US" w:bidi="ar-SA"/>
      </w:rPr>
    </w:lvl>
    <w:lvl w:ilvl="2">
      <w:numFmt w:val="bullet"/>
      <w:lvlText w:val="•"/>
      <w:lvlJc w:val="left"/>
      <w:pPr>
        <w:ind w:left="3623" w:hanging="420"/>
      </w:pPr>
      <w:rPr>
        <w:rFonts w:hint="default"/>
        <w:lang w:val="en-US" w:eastAsia="en-US" w:bidi="ar-SA"/>
      </w:rPr>
    </w:lvl>
    <w:lvl w:ilvl="3">
      <w:numFmt w:val="bullet"/>
      <w:lvlText w:val="•"/>
      <w:lvlJc w:val="left"/>
      <w:pPr>
        <w:ind w:left="4615" w:hanging="420"/>
      </w:pPr>
      <w:rPr>
        <w:rFonts w:hint="default"/>
        <w:lang w:val="en-US" w:eastAsia="en-US" w:bidi="ar-SA"/>
      </w:rPr>
    </w:lvl>
    <w:lvl w:ilvl="4">
      <w:numFmt w:val="bullet"/>
      <w:lvlText w:val="•"/>
      <w:lvlJc w:val="left"/>
      <w:pPr>
        <w:ind w:left="5607" w:hanging="420"/>
      </w:pPr>
      <w:rPr>
        <w:rFonts w:hint="default"/>
        <w:lang w:val="en-US" w:eastAsia="en-US" w:bidi="ar-SA"/>
      </w:rPr>
    </w:lvl>
    <w:lvl w:ilvl="5">
      <w:numFmt w:val="bullet"/>
      <w:lvlText w:val="•"/>
      <w:lvlJc w:val="left"/>
      <w:pPr>
        <w:ind w:left="6599" w:hanging="420"/>
      </w:pPr>
      <w:rPr>
        <w:rFonts w:hint="default"/>
        <w:lang w:val="en-US" w:eastAsia="en-US" w:bidi="ar-SA"/>
      </w:rPr>
    </w:lvl>
    <w:lvl w:ilvl="6">
      <w:numFmt w:val="bullet"/>
      <w:lvlText w:val="•"/>
      <w:lvlJc w:val="left"/>
      <w:pPr>
        <w:ind w:left="7591" w:hanging="420"/>
      </w:pPr>
      <w:rPr>
        <w:rFonts w:hint="default"/>
        <w:lang w:val="en-US" w:eastAsia="en-US" w:bidi="ar-SA"/>
      </w:rPr>
    </w:lvl>
    <w:lvl w:ilvl="7">
      <w:numFmt w:val="bullet"/>
      <w:lvlText w:val="•"/>
      <w:lvlJc w:val="left"/>
      <w:pPr>
        <w:ind w:left="8583" w:hanging="420"/>
      </w:pPr>
      <w:rPr>
        <w:rFonts w:hint="default"/>
        <w:lang w:val="en-US" w:eastAsia="en-US" w:bidi="ar-SA"/>
      </w:rPr>
    </w:lvl>
    <w:lvl w:ilvl="8">
      <w:numFmt w:val="bullet"/>
      <w:lvlText w:val="•"/>
      <w:lvlJc w:val="left"/>
      <w:pPr>
        <w:ind w:left="9575" w:hanging="420"/>
      </w:pPr>
      <w:rPr>
        <w:rFonts w:hint="default"/>
        <w:lang w:val="en-US" w:eastAsia="en-US" w:bidi="ar-SA"/>
      </w:rPr>
    </w:lvl>
  </w:abstractNum>
  <w:abstractNum w:abstractNumId="5" w15:restartNumberingAfterBreak="0">
    <w:nsid w:val="0248C179"/>
    <w:multiLevelType w:val="multilevel"/>
    <w:tmpl w:val="0248C179"/>
    <w:lvl w:ilvl="0">
      <w:start w:val="1"/>
      <w:numFmt w:val="decimal"/>
      <w:lvlText w:val="%1."/>
      <w:lvlJc w:val="left"/>
      <w:pPr>
        <w:ind w:left="1500" w:hanging="281"/>
        <w:jc w:val="left"/>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505" w:hanging="281"/>
      </w:pPr>
      <w:rPr>
        <w:rFonts w:hint="default"/>
        <w:lang w:val="en-US" w:eastAsia="en-US" w:bidi="ar-SA"/>
      </w:rPr>
    </w:lvl>
    <w:lvl w:ilvl="2">
      <w:numFmt w:val="bullet"/>
      <w:lvlText w:val="•"/>
      <w:lvlJc w:val="left"/>
      <w:pPr>
        <w:ind w:left="3511" w:hanging="281"/>
      </w:pPr>
      <w:rPr>
        <w:rFonts w:hint="default"/>
        <w:lang w:val="en-US" w:eastAsia="en-US" w:bidi="ar-SA"/>
      </w:rPr>
    </w:lvl>
    <w:lvl w:ilvl="3">
      <w:numFmt w:val="bullet"/>
      <w:lvlText w:val="•"/>
      <w:lvlJc w:val="left"/>
      <w:pPr>
        <w:ind w:left="4517" w:hanging="281"/>
      </w:pPr>
      <w:rPr>
        <w:rFonts w:hint="default"/>
        <w:lang w:val="en-US" w:eastAsia="en-US" w:bidi="ar-SA"/>
      </w:rPr>
    </w:lvl>
    <w:lvl w:ilvl="4">
      <w:numFmt w:val="bullet"/>
      <w:lvlText w:val="•"/>
      <w:lvlJc w:val="left"/>
      <w:pPr>
        <w:ind w:left="5523" w:hanging="281"/>
      </w:pPr>
      <w:rPr>
        <w:rFonts w:hint="default"/>
        <w:lang w:val="en-US" w:eastAsia="en-US" w:bidi="ar-SA"/>
      </w:rPr>
    </w:lvl>
    <w:lvl w:ilvl="5">
      <w:numFmt w:val="bullet"/>
      <w:lvlText w:val="•"/>
      <w:lvlJc w:val="left"/>
      <w:pPr>
        <w:ind w:left="6529" w:hanging="281"/>
      </w:pPr>
      <w:rPr>
        <w:rFonts w:hint="default"/>
        <w:lang w:val="en-US" w:eastAsia="en-US" w:bidi="ar-SA"/>
      </w:rPr>
    </w:lvl>
    <w:lvl w:ilvl="6">
      <w:numFmt w:val="bullet"/>
      <w:lvlText w:val="•"/>
      <w:lvlJc w:val="left"/>
      <w:pPr>
        <w:ind w:left="7535" w:hanging="281"/>
      </w:pPr>
      <w:rPr>
        <w:rFonts w:hint="default"/>
        <w:lang w:val="en-US" w:eastAsia="en-US" w:bidi="ar-SA"/>
      </w:rPr>
    </w:lvl>
    <w:lvl w:ilvl="7">
      <w:numFmt w:val="bullet"/>
      <w:lvlText w:val="•"/>
      <w:lvlJc w:val="left"/>
      <w:pPr>
        <w:ind w:left="8541" w:hanging="281"/>
      </w:pPr>
      <w:rPr>
        <w:rFonts w:hint="default"/>
        <w:lang w:val="en-US" w:eastAsia="en-US" w:bidi="ar-SA"/>
      </w:rPr>
    </w:lvl>
    <w:lvl w:ilvl="8">
      <w:numFmt w:val="bullet"/>
      <w:lvlText w:val="•"/>
      <w:lvlJc w:val="left"/>
      <w:pPr>
        <w:ind w:left="9547" w:hanging="281"/>
      </w:pPr>
      <w:rPr>
        <w:rFonts w:hint="default"/>
        <w:lang w:val="en-US" w:eastAsia="en-US" w:bidi="ar-SA"/>
      </w:rPr>
    </w:lvl>
  </w:abstractNum>
  <w:abstractNum w:abstractNumId="6" w15:restartNumberingAfterBreak="0">
    <w:nsid w:val="03D62ECE"/>
    <w:multiLevelType w:val="multilevel"/>
    <w:tmpl w:val="03D62ECE"/>
    <w:lvl w:ilvl="0">
      <w:start w:val="1"/>
      <w:numFmt w:val="decimal"/>
      <w:lvlText w:val="%1."/>
      <w:lvlJc w:val="left"/>
      <w:pPr>
        <w:ind w:left="1500" w:hanging="281"/>
        <w:jc w:val="left"/>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505" w:hanging="281"/>
      </w:pPr>
      <w:rPr>
        <w:rFonts w:hint="default"/>
        <w:lang w:val="en-US" w:eastAsia="en-US" w:bidi="ar-SA"/>
      </w:rPr>
    </w:lvl>
    <w:lvl w:ilvl="2">
      <w:numFmt w:val="bullet"/>
      <w:lvlText w:val="•"/>
      <w:lvlJc w:val="left"/>
      <w:pPr>
        <w:ind w:left="3511" w:hanging="281"/>
      </w:pPr>
      <w:rPr>
        <w:rFonts w:hint="default"/>
        <w:lang w:val="en-US" w:eastAsia="en-US" w:bidi="ar-SA"/>
      </w:rPr>
    </w:lvl>
    <w:lvl w:ilvl="3">
      <w:numFmt w:val="bullet"/>
      <w:lvlText w:val="•"/>
      <w:lvlJc w:val="left"/>
      <w:pPr>
        <w:ind w:left="4517" w:hanging="281"/>
      </w:pPr>
      <w:rPr>
        <w:rFonts w:hint="default"/>
        <w:lang w:val="en-US" w:eastAsia="en-US" w:bidi="ar-SA"/>
      </w:rPr>
    </w:lvl>
    <w:lvl w:ilvl="4">
      <w:numFmt w:val="bullet"/>
      <w:lvlText w:val="•"/>
      <w:lvlJc w:val="left"/>
      <w:pPr>
        <w:ind w:left="5523" w:hanging="281"/>
      </w:pPr>
      <w:rPr>
        <w:rFonts w:hint="default"/>
        <w:lang w:val="en-US" w:eastAsia="en-US" w:bidi="ar-SA"/>
      </w:rPr>
    </w:lvl>
    <w:lvl w:ilvl="5">
      <w:numFmt w:val="bullet"/>
      <w:lvlText w:val="•"/>
      <w:lvlJc w:val="left"/>
      <w:pPr>
        <w:ind w:left="6529" w:hanging="281"/>
      </w:pPr>
      <w:rPr>
        <w:rFonts w:hint="default"/>
        <w:lang w:val="en-US" w:eastAsia="en-US" w:bidi="ar-SA"/>
      </w:rPr>
    </w:lvl>
    <w:lvl w:ilvl="6">
      <w:numFmt w:val="bullet"/>
      <w:lvlText w:val="•"/>
      <w:lvlJc w:val="left"/>
      <w:pPr>
        <w:ind w:left="7535" w:hanging="281"/>
      </w:pPr>
      <w:rPr>
        <w:rFonts w:hint="default"/>
        <w:lang w:val="en-US" w:eastAsia="en-US" w:bidi="ar-SA"/>
      </w:rPr>
    </w:lvl>
    <w:lvl w:ilvl="7">
      <w:numFmt w:val="bullet"/>
      <w:lvlText w:val="•"/>
      <w:lvlJc w:val="left"/>
      <w:pPr>
        <w:ind w:left="8541" w:hanging="281"/>
      </w:pPr>
      <w:rPr>
        <w:rFonts w:hint="default"/>
        <w:lang w:val="en-US" w:eastAsia="en-US" w:bidi="ar-SA"/>
      </w:rPr>
    </w:lvl>
    <w:lvl w:ilvl="8">
      <w:numFmt w:val="bullet"/>
      <w:lvlText w:val="•"/>
      <w:lvlJc w:val="left"/>
      <w:pPr>
        <w:ind w:left="9547" w:hanging="281"/>
      </w:pPr>
      <w:rPr>
        <w:rFonts w:hint="default"/>
        <w:lang w:val="en-US" w:eastAsia="en-US" w:bidi="ar-SA"/>
      </w:rPr>
    </w:lvl>
  </w:abstractNum>
  <w:abstractNum w:abstractNumId="7" w15:restartNumberingAfterBreak="0">
    <w:nsid w:val="25B654F3"/>
    <w:multiLevelType w:val="multilevel"/>
    <w:tmpl w:val="25B654F3"/>
    <w:lvl w:ilvl="0">
      <w:start w:val="1"/>
      <w:numFmt w:val="decimal"/>
      <w:lvlText w:val="%1."/>
      <w:lvlJc w:val="left"/>
      <w:pPr>
        <w:ind w:left="1500" w:hanging="281"/>
        <w:jc w:val="left"/>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505" w:hanging="281"/>
      </w:pPr>
      <w:rPr>
        <w:rFonts w:hint="default"/>
        <w:lang w:val="en-US" w:eastAsia="en-US" w:bidi="ar-SA"/>
      </w:rPr>
    </w:lvl>
    <w:lvl w:ilvl="2">
      <w:numFmt w:val="bullet"/>
      <w:lvlText w:val="•"/>
      <w:lvlJc w:val="left"/>
      <w:pPr>
        <w:ind w:left="3511" w:hanging="281"/>
      </w:pPr>
      <w:rPr>
        <w:rFonts w:hint="default"/>
        <w:lang w:val="en-US" w:eastAsia="en-US" w:bidi="ar-SA"/>
      </w:rPr>
    </w:lvl>
    <w:lvl w:ilvl="3">
      <w:numFmt w:val="bullet"/>
      <w:lvlText w:val="•"/>
      <w:lvlJc w:val="left"/>
      <w:pPr>
        <w:ind w:left="4517" w:hanging="281"/>
      </w:pPr>
      <w:rPr>
        <w:rFonts w:hint="default"/>
        <w:lang w:val="en-US" w:eastAsia="en-US" w:bidi="ar-SA"/>
      </w:rPr>
    </w:lvl>
    <w:lvl w:ilvl="4">
      <w:numFmt w:val="bullet"/>
      <w:lvlText w:val="•"/>
      <w:lvlJc w:val="left"/>
      <w:pPr>
        <w:ind w:left="5523" w:hanging="281"/>
      </w:pPr>
      <w:rPr>
        <w:rFonts w:hint="default"/>
        <w:lang w:val="en-US" w:eastAsia="en-US" w:bidi="ar-SA"/>
      </w:rPr>
    </w:lvl>
    <w:lvl w:ilvl="5">
      <w:numFmt w:val="bullet"/>
      <w:lvlText w:val="•"/>
      <w:lvlJc w:val="left"/>
      <w:pPr>
        <w:ind w:left="6529" w:hanging="281"/>
      </w:pPr>
      <w:rPr>
        <w:rFonts w:hint="default"/>
        <w:lang w:val="en-US" w:eastAsia="en-US" w:bidi="ar-SA"/>
      </w:rPr>
    </w:lvl>
    <w:lvl w:ilvl="6">
      <w:numFmt w:val="bullet"/>
      <w:lvlText w:val="•"/>
      <w:lvlJc w:val="left"/>
      <w:pPr>
        <w:ind w:left="7535" w:hanging="281"/>
      </w:pPr>
      <w:rPr>
        <w:rFonts w:hint="default"/>
        <w:lang w:val="en-US" w:eastAsia="en-US" w:bidi="ar-SA"/>
      </w:rPr>
    </w:lvl>
    <w:lvl w:ilvl="7">
      <w:numFmt w:val="bullet"/>
      <w:lvlText w:val="•"/>
      <w:lvlJc w:val="left"/>
      <w:pPr>
        <w:ind w:left="8541" w:hanging="281"/>
      </w:pPr>
      <w:rPr>
        <w:rFonts w:hint="default"/>
        <w:lang w:val="en-US" w:eastAsia="en-US" w:bidi="ar-SA"/>
      </w:rPr>
    </w:lvl>
    <w:lvl w:ilvl="8">
      <w:numFmt w:val="bullet"/>
      <w:lvlText w:val="•"/>
      <w:lvlJc w:val="left"/>
      <w:pPr>
        <w:ind w:left="9547" w:hanging="281"/>
      </w:pPr>
      <w:rPr>
        <w:rFonts w:hint="default"/>
        <w:lang w:val="en-US" w:eastAsia="en-US" w:bidi="ar-SA"/>
      </w:rPr>
    </w:lvl>
  </w:abstractNum>
  <w:abstractNum w:abstractNumId="8" w15:restartNumberingAfterBreak="0">
    <w:nsid w:val="2A8F537B"/>
    <w:multiLevelType w:val="multilevel"/>
    <w:tmpl w:val="2A8F537B"/>
    <w:lvl w:ilvl="0">
      <w:start w:val="1"/>
      <w:numFmt w:val="decimal"/>
      <w:lvlText w:val="%1."/>
      <w:lvlJc w:val="left"/>
      <w:pPr>
        <w:ind w:left="1500" w:hanging="281"/>
        <w:jc w:val="left"/>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505" w:hanging="281"/>
      </w:pPr>
      <w:rPr>
        <w:rFonts w:hint="default"/>
        <w:lang w:val="en-US" w:eastAsia="en-US" w:bidi="ar-SA"/>
      </w:rPr>
    </w:lvl>
    <w:lvl w:ilvl="2">
      <w:numFmt w:val="bullet"/>
      <w:lvlText w:val="•"/>
      <w:lvlJc w:val="left"/>
      <w:pPr>
        <w:ind w:left="3511" w:hanging="281"/>
      </w:pPr>
      <w:rPr>
        <w:rFonts w:hint="default"/>
        <w:lang w:val="en-US" w:eastAsia="en-US" w:bidi="ar-SA"/>
      </w:rPr>
    </w:lvl>
    <w:lvl w:ilvl="3">
      <w:numFmt w:val="bullet"/>
      <w:lvlText w:val="•"/>
      <w:lvlJc w:val="left"/>
      <w:pPr>
        <w:ind w:left="4517" w:hanging="281"/>
      </w:pPr>
      <w:rPr>
        <w:rFonts w:hint="default"/>
        <w:lang w:val="en-US" w:eastAsia="en-US" w:bidi="ar-SA"/>
      </w:rPr>
    </w:lvl>
    <w:lvl w:ilvl="4">
      <w:numFmt w:val="bullet"/>
      <w:lvlText w:val="•"/>
      <w:lvlJc w:val="left"/>
      <w:pPr>
        <w:ind w:left="5523" w:hanging="281"/>
      </w:pPr>
      <w:rPr>
        <w:rFonts w:hint="default"/>
        <w:lang w:val="en-US" w:eastAsia="en-US" w:bidi="ar-SA"/>
      </w:rPr>
    </w:lvl>
    <w:lvl w:ilvl="5">
      <w:numFmt w:val="bullet"/>
      <w:lvlText w:val="•"/>
      <w:lvlJc w:val="left"/>
      <w:pPr>
        <w:ind w:left="6529" w:hanging="281"/>
      </w:pPr>
      <w:rPr>
        <w:rFonts w:hint="default"/>
        <w:lang w:val="en-US" w:eastAsia="en-US" w:bidi="ar-SA"/>
      </w:rPr>
    </w:lvl>
    <w:lvl w:ilvl="6">
      <w:numFmt w:val="bullet"/>
      <w:lvlText w:val="•"/>
      <w:lvlJc w:val="left"/>
      <w:pPr>
        <w:ind w:left="7535" w:hanging="281"/>
      </w:pPr>
      <w:rPr>
        <w:rFonts w:hint="default"/>
        <w:lang w:val="en-US" w:eastAsia="en-US" w:bidi="ar-SA"/>
      </w:rPr>
    </w:lvl>
    <w:lvl w:ilvl="7">
      <w:numFmt w:val="bullet"/>
      <w:lvlText w:val="•"/>
      <w:lvlJc w:val="left"/>
      <w:pPr>
        <w:ind w:left="8541" w:hanging="281"/>
      </w:pPr>
      <w:rPr>
        <w:rFonts w:hint="default"/>
        <w:lang w:val="en-US" w:eastAsia="en-US" w:bidi="ar-SA"/>
      </w:rPr>
    </w:lvl>
    <w:lvl w:ilvl="8">
      <w:numFmt w:val="bullet"/>
      <w:lvlText w:val="•"/>
      <w:lvlJc w:val="left"/>
      <w:pPr>
        <w:ind w:left="9547" w:hanging="281"/>
      </w:pPr>
      <w:rPr>
        <w:rFonts w:hint="default"/>
        <w:lang w:val="en-US" w:eastAsia="en-US" w:bidi="ar-SA"/>
      </w:rPr>
    </w:lvl>
  </w:abstractNum>
  <w:abstractNum w:abstractNumId="9" w15:restartNumberingAfterBreak="0">
    <w:nsid w:val="72183CF9"/>
    <w:multiLevelType w:val="multilevel"/>
    <w:tmpl w:val="72183CF9"/>
    <w:lvl w:ilvl="0">
      <w:start w:val="1"/>
      <w:numFmt w:val="decimal"/>
      <w:lvlText w:val="%1."/>
      <w:lvlJc w:val="left"/>
      <w:pPr>
        <w:ind w:left="1500" w:hanging="281"/>
        <w:jc w:val="left"/>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505" w:hanging="281"/>
      </w:pPr>
      <w:rPr>
        <w:rFonts w:hint="default"/>
        <w:lang w:val="en-US" w:eastAsia="en-US" w:bidi="ar-SA"/>
      </w:rPr>
    </w:lvl>
    <w:lvl w:ilvl="2">
      <w:numFmt w:val="bullet"/>
      <w:lvlText w:val="•"/>
      <w:lvlJc w:val="left"/>
      <w:pPr>
        <w:ind w:left="3511" w:hanging="281"/>
      </w:pPr>
      <w:rPr>
        <w:rFonts w:hint="default"/>
        <w:lang w:val="en-US" w:eastAsia="en-US" w:bidi="ar-SA"/>
      </w:rPr>
    </w:lvl>
    <w:lvl w:ilvl="3">
      <w:numFmt w:val="bullet"/>
      <w:lvlText w:val="•"/>
      <w:lvlJc w:val="left"/>
      <w:pPr>
        <w:ind w:left="4517" w:hanging="281"/>
      </w:pPr>
      <w:rPr>
        <w:rFonts w:hint="default"/>
        <w:lang w:val="en-US" w:eastAsia="en-US" w:bidi="ar-SA"/>
      </w:rPr>
    </w:lvl>
    <w:lvl w:ilvl="4">
      <w:numFmt w:val="bullet"/>
      <w:lvlText w:val="•"/>
      <w:lvlJc w:val="left"/>
      <w:pPr>
        <w:ind w:left="5523" w:hanging="281"/>
      </w:pPr>
      <w:rPr>
        <w:rFonts w:hint="default"/>
        <w:lang w:val="en-US" w:eastAsia="en-US" w:bidi="ar-SA"/>
      </w:rPr>
    </w:lvl>
    <w:lvl w:ilvl="5">
      <w:numFmt w:val="bullet"/>
      <w:lvlText w:val="•"/>
      <w:lvlJc w:val="left"/>
      <w:pPr>
        <w:ind w:left="6529" w:hanging="281"/>
      </w:pPr>
      <w:rPr>
        <w:rFonts w:hint="default"/>
        <w:lang w:val="en-US" w:eastAsia="en-US" w:bidi="ar-SA"/>
      </w:rPr>
    </w:lvl>
    <w:lvl w:ilvl="6">
      <w:numFmt w:val="bullet"/>
      <w:lvlText w:val="•"/>
      <w:lvlJc w:val="left"/>
      <w:pPr>
        <w:ind w:left="7535" w:hanging="281"/>
      </w:pPr>
      <w:rPr>
        <w:rFonts w:hint="default"/>
        <w:lang w:val="en-US" w:eastAsia="en-US" w:bidi="ar-SA"/>
      </w:rPr>
    </w:lvl>
    <w:lvl w:ilvl="7">
      <w:numFmt w:val="bullet"/>
      <w:lvlText w:val="•"/>
      <w:lvlJc w:val="left"/>
      <w:pPr>
        <w:ind w:left="8541" w:hanging="281"/>
      </w:pPr>
      <w:rPr>
        <w:rFonts w:hint="default"/>
        <w:lang w:val="en-US" w:eastAsia="en-US" w:bidi="ar-SA"/>
      </w:rPr>
    </w:lvl>
    <w:lvl w:ilvl="8">
      <w:numFmt w:val="bullet"/>
      <w:lvlText w:val="•"/>
      <w:lvlJc w:val="left"/>
      <w:pPr>
        <w:ind w:left="9547" w:hanging="281"/>
      </w:pPr>
      <w:rPr>
        <w:rFonts w:hint="default"/>
        <w:lang w:val="en-US" w:eastAsia="en-US" w:bidi="ar-SA"/>
      </w:rPr>
    </w:lvl>
  </w:abstractNum>
  <w:num w:numId="1" w16cid:durableId="543752684">
    <w:abstractNumId w:val="4"/>
  </w:num>
  <w:num w:numId="2" w16cid:durableId="1943997555">
    <w:abstractNumId w:val="3"/>
  </w:num>
  <w:num w:numId="3" w16cid:durableId="1168669102">
    <w:abstractNumId w:val="2"/>
  </w:num>
  <w:num w:numId="4" w16cid:durableId="405150310">
    <w:abstractNumId w:val="1"/>
  </w:num>
  <w:num w:numId="5" w16cid:durableId="166020199">
    <w:abstractNumId w:val="6"/>
  </w:num>
  <w:num w:numId="6" w16cid:durableId="1585216421">
    <w:abstractNumId w:val="7"/>
  </w:num>
  <w:num w:numId="7" w16cid:durableId="1204558746">
    <w:abstractNumId w:val="9"/>
  </w:num>
  <w:num w:numId="8" w16cid:durableId="1319070259">
    <w:abstractNumId w:val="5"/>
  </w:num>
  <w:num w:numId="9" w16cid:durableId="584459688">
    <w:abstractNumId w:val="0"/>
  </w:num>
  <w:num w:numId="10" w16cid:durableId="11218771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BF2"/>
    <w:rsid w:val="00060C8E"/>
    <w:rsid w:val="000A4BF2"/>
    <w:rsid w:val="000E1B03"/>
    <w:rsid w:val="000F4DCC"/>
    <w:rsid w:val="003D5A35"/>
    <w:rsid w:val="0042340F"/>
    <w:rsid w:val="005976EE"/>
    <w:rsid w:val="006C2181"/>
    <w:rsid w:val="006D2070"/>
    <w:rsid w:val="00736082"/>
    <w:rsid w:val="00771B80"/>
    <w:rsid w:val="00947138"/>
    <w:rsid w:val="00A94D7D"/>
    <w:rsid w:val="00DA0721"/>
    <w:rsid w:val="00E43C9A"/>
    <w:rsid w:val="00E67C99"/>
    <w:rsid w:val="393A4EB4"/>
    <w:rsid w:val="3F9A6505"/>
    <w:rsid w:val="50BC015E"/>
    <w:rsid w:val="543B505C"/>
    <w:rsid w:val="735E3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DA1383"/>
  <w15:docId w15:val="{A8EC42EF-6111-4E6D-A9A5-117B5E5B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62"/>
      <w:ind w:left="1219"/>
      <w:outlineLvl w:val="0"/>
    </w:pPr>
    <w:rPr>
      <w:sz w:val="48"/>
      <w:szCs w:val="48"/>
      <w:u w:val="single" w:color="000000"/>
    </w:rPr>
  </w:style>
  <w:style w:type="paragraph" w:styleId="Heading2">
    <w:name w:val="heading 2"/>
    <w:basedOn w:val="Normal"/>
    <w:uiPriority w:val="1"/>
    <w:qFormat/>
    <w:pPr>
      <w:ind w:left="1219"/>
      <w:outlineLvl w:val="1"/>
    </w:pPr>
    <w:rPr>
      <w:sz w:val="47"/>
      <w:szCs w:val="47"/>
    </w:rPr>
  </w:style>
  <w:style w:type="paragraph" w:styleId="Heading3">
    <w:name w:val="heading 3"/>
    <w:basedOn w:val="Normal"/>
    <w:uiPriority w:val="1"/>
    <w:qFormat/>
    <w:pPr>
      <w:ind w:left="1674" w:right="1625"/>
      <w:jc w:val="center"/>
      <w:outlineLvl w:val="2"/>
    </w:pPr>
    <w:rPr>
      <w:b/>
      <w:bCs/>
      <w:sz w:val="39"/>
      <w:szCs w:val="39"/>
    </w:rPr>
  </w:style>
  <w:style w:type="paragraph" w:styleId="Heading4">
    <w:name w:val="heading 4"/>
    <w:basedOn w:val="Normal"/>
    <w:uiPriority w:val="1"/>
    <w:qFormat/>
    <w:pPr>
      <w:ind w:left="1654" w:right="1678"/>
      <w:jc w:val="center"/>
      <w:outlineLvl w:val="3"/>
    </w:pPr>
    <w:rPr>
      <w:sz w:val="39"/>
      <w:szCs w:val="39"/>
    </w:rPr>
  </w:style>
  <w:style w:type="paragraph" w:styleId="Heading5">
    <w:name w:val="heading 5"/>
    <w:basedOn w:val="Normal"/>
    <w:uiPriority w:val="1"/>
    <w:qFormat/>
    <w:pPr>
      <w:spacing w:before="229"/>
      <w:ind w:left="1219" w:right="1678"/>
      <w:jc w:val="center"/>
      <w:outlineLvl w:val="4"/>
    </w:pPr>
    <w:rPr>
      <w:sz w:val="33"/>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500" w:hanging="282"/>
    </w:pPr>
  </w:style>
  <w:style w:type="paragraph" w:customStyle="1" w:styleId="TableParagraph">
    <w:name w:val="Table Paragraph"/>
    <w:basedOn w:val="Normal"/>
    <w:uiPriority w:val="1"/>
    <w:qFormat/>
    <w:pPr>
      <w:spacing w:line="310"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en.wikipedia.org/wiki/High-level_programming_language" TargetMode="External"/><Relationship Id="rId21" Type="http://schemas.openxmlformats.org/officeDocument/2006/relationships/hyperlink" Target="https://en.wikipedia.org/wiki/Kshatriya" TargetMode="External"/><Relationship Id="rId42" Type="http://schemas.openxmlformats.org/officeDocument/2006/relationships/hyperlink" Target="https://en.wikipedia.org/wiki/Theism" TargetMode="External"/><Relationship Id="rId63" Type="http://schemas.openxmlformats.org/officeDocument/2006/relationships/hyperlink" Target="https://en.wikipedia.org/wiki/Style_sheet_language" TargetMode="External"/><Relationship Id="rId84" Type="http://schemas.openxmlformats.org/officeDocument/2006/relationships/hyperlink" Target="https://en.wikipedia.org/wiki/CSS" TargetMode="External"/><Relationship Id="rId138" Type="http://schemas.openxmlformats.org/officeDocument/2006/relationships/hyperlink" Target="https://en.wikipedia.org/wiki/Software_design" TargetMode="External"/><Relationship Id="rId159" Type="http://schemas.openxmlformats.org/officeDocument/2006/relationships/hyperlink" Target="http://www.ieee.org/" TargetMode="External"/><Relationship Id="rId107" Type="http://schemas.openxmlformats.org/officeDocument/2006/relationships/hyperlink" Target="https://en.wikipedia.org/wiki/Data_structure" TargetMode="External"/><Relationship Id="rId11" Type="http://schemas.openxmlformats.org/officeDocument/2006/relationships/hyperlink" Target="https://en.wikipedia.org/wiki/Hindu_texts" TargetMode="External"/><Relationship Id="rId32" Type="http://schemas.openxmlformats.org/officeDocument/2006/relationships/hyperlink" Target="https://en.wikipedia.org/wiki/Brahman" TargetMode="External"/><Relationship Id="rId53" Type="http://schemas.openxmlformats.org/officeDocument/2006/relationships/hyperlink" Target="https://en.wikipedia.org/wiki/Web_content" TargetMode="External"/><Relationship Id="rId74" Type="http://schemas.openxmlformats.org/officeDocument/2006/relationships/hyperlink" Target="https://en.wikipedia.org/wiki/Accessibility" TargetMode="External"/><Relationship Id="rId128" Type="http://schemas.openxmlformats.org/officeDocument/2006/relationships/hyperlink" Target="https://en.wikipedia.org/wiki/File_system" TargetMode="External"/><Relationship Id="rId149" Type="http://schemas.openxmlformats.org/officeDocument/2006/relationships/hyperlink" Target="https://en.wikipedia.org/wiki/Jinja_(template_engine)" TargetMode="External"/><Relationship Id="rId5" Type="http://schemas.openxmlformats.org/officeDocument/2006/relationships/settings" Target="settings.xml"/><Relationship Id="rId95" Type="http://schemas.openxmlformats.org/officeDocument/2006/relationships/hyperlink" Target="https://en.wikipedia.org/wiki/Prototype-based_programming" TargetMode="External"/><Relationship Id="rId160" Type="http://schemas.openxmlformats.org/officeDocument/2006/relationships/hyperlink" Target="http://www.ctan.org/tex-" TargetMode="External"/><Relationship Id="rId22" Type="http://schemas.openxmlformats.org/officeDocument/2006/relationships/hyperlink" Target="https://en.wikipedia.org/wiki/Dharma" TargetMode="External"/><Relationship Id="rId43" Type="http://schemas.openxmlformats.org/officeDocument/2006/relationships/hyperlink" Target="https://en.wikipedia.org/wiki/Bhakti" TargetMode="External"/><Relationship Id="rId64" Type="http://schemas.openxmlformats.org/officeDocument/2006/relationships/hyperlink" Target="https://en.wikipedia.org/wiki/Presentation_semantics" TargetMode="External"/><Relationship Id="rId118" Type="http://schemas.openxmlformats.org/officeDocument/2006/relationships/hyperlink" Target="https://en.wikipedia.org/wiki/Interpreter_(computing)" TargetMode="External"/><Relationship Id="rId139" Type="http://schemas.openxmlformats.org/officeDocument/2006/relationships/hyperlink" Target="https://en.wikipedia.org/wiki/Application_software" TargetMode="External"/><Relationship Id="rId85" Type="http://schemas.openxmlformats.org/officeDocument/2006/relationships/hyperlink" Target="https://en.wikipedia.org/wiki/Website" TargetMode="External"/><Relationship Id="rId150" Type="http://schemas.openxmlformats.org/officeDocument/2006/relationships/hyperlink" Target="https://en.wikipedia.org/wiki/Web_Server_Gateway_Interface" TargetMode="External"/><Relationship Id="rId12" Type="http://schemas.openxmlformats.org/officeDocument/2006/relationships/hyperlink" Target="https://en.wikipedia.org/wiki/Hindu_epic" TargetMode="External"/><Relationship Id="rId17" Type="http://schemas.openxmlformats.org/officeDocument/2006/relationships/hyperlink" Target="https://en.wikipedia.org/wiki/Kurukshetra_War" TargetMode="External"/><Relationship Id="rId33" Type="http://schemas.openxmlformats.org/officeDocument/2006/relationships/hyperlink" Target="https://en.wikipedia.org/wiki/Advaita_Vedanta" TargetMode="External"/><Relationship Id="rId38" Type="http://schemas.openxmlformats.org/officeDocument/2006/relationships/hyperlink" Target="https://en.wikipedia.org/wiki/Dvaita_Vedanta" TargetMode="External"/><Relationship Id="rId59" Type="http://schemas.openxmlformats.org/officeDocument/2006/relationships/hyperlink" Target="https://en.wikipedia.org/wiki/Web_server" TargetMode="External"/><Relationship Id="rId103" Type="http://schemas.openxmlformats.org/officeDocument/2006/relationships/hyperlink" Target="https://en.wikipedia.org/wiki/Programming_paradigm" TargetMode="External"/><Relationship Id="rId108" Type="http://schemas.openxmlformats.org/officeDocument/2006/relationships/hyperlink" Target="https://en.wikipedia.org/wiki/Document_Object_Model" TargetMode="External"/><Relationship Id="rId124" Type="http://schemas.openxmlformats.org/officeDocument/2006/relationships/hyperlink" Target="https://en.wikipedia.org/wiki/Procedural_programming" TargetMode="External"/><Relationship Id="rId129" Type="http://schemas.openxmlformats.org/officeDocument/2006/relationships/hyperlink" Target="https://en.wikipedia.org/wiki/Data_manipulation_language" TargetMode="External"/><Relationship Id="rId54" Type="http://schemas.openxmlformats.org/officeDocument/2006/relationships/hyperlink" Target="https://en.wikipedia.org/wiki/CSS" TargetMode="External"/><Relationship Id="rId70" Type="http://schemas.openxmlformats.org/officeDocument/2006/relationships/hyperlink" Target="https://en.wikipedia.org/wiki/Separation_of_content_and_presentation" TargetMode="External"/><Relationship Id="rId75" Type="http://schemas.openxmlformats.org/officeDocument/2006/relationships/hyperlink" Target="https://en.wikipedia.org/wiki/Web_page" TargetMode="External"/><Relationship Id="rId91" Type="http://schemas.openxmlformats.org/officeDocument/2006/relationships/hyperlink" Target="https://en.wikipedia.org/wiki/ECMAScript" TargetMode="External"/><Relationship Id="rId96" Type="http://schemas.openxmlformats.org/officeDocument/2006/relationships/hyperlink" Target="https://en.wikipedia.org/wiki/Object-oriented_programming" TargetMode="External"/><Relationship Id="rId140" Type="http://schemas.openxmlformats.org/officeDocument/2006/relationships/hyperlink" Target="https://en.wikipedia.org/wiki/Java_(programming_language)" TargetMode="External"/><Relationship Id="rId145" Type="http://schemas.openxmlformats.org/officeDocument/2006/relationships/hyperlink" Target="https://en.wikipedia.org/wiki/Python_(programming_language)" TargetMode="External"/><Relationship Id="rId16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Bhagavad_Gita" TargetMode="External"/><Relationship Id="rId28" Type="http://schemas.openxmlformats.org/officeDocument/2006/relationships/hyperlink" Target="https://en.wikipedia.org/wiki/%C4%80tman_(Hinduism)" TargetMode="External"/><Relationship Id="rId49" Type="http://schemas.openxmlformats.org/officeDocument/2006/relationships/hyperlink" Target="https://en.wikipedia.org/wiki/Samkhya" TargetMode="External"/><Relationship Id="rId114" Type="http://schemas.openxmlformats.org/officeDocument/2006/relationships/hyperlink" Target="https://en.wikipedia.org/wiki/Syntax_(programming_languages)" TargetMode="External"/><Relationship Id="rId119" Type="http://schemas.openxmlformats.org/officeDocument/2006/relationships/hyperlink" Target="https://en.wikipedia.org/wiki/Simplicity" TargetMode="External"/><Relationship Id="rId44" Type="http://schemas.openxmlformats.org/officeDocument/2006/relationships/hyperlink" Target="https://en.wikipedia.org/wiki/Moksha" TargetMode="External"/><Relationship Id="rId60" Type="http://schemas.openxmlformats.org/officeDocument/2006/relationships/hyperlink" Target="https://en.wikipedia.org/wiki/Browser_engine" TargetMode="External"/><Relationship Id="rId65" Type="http://schemas.openxmlformats.org/officeDocument/2006/relationships/hyperlink" Target="https://en.wikipedia.org/wiki/Markup_language" TargetMode="External"/><Relationship Id="rId81" Type="http://schemas.openxmlformats.org/officeDocument/2006/relationships/hyperlink" Target="https://en.wikipedia.org/wiki/Programming_language" TargetMode="External"/><Relationship Id="rId86" Type="http://schemas.openxmlformats.org/officeDocument/2006/relationships/hyperlink" Target="https://en.wikipedia.org/wiki/Client_(computing)" TargetMode="External"/><Relationship Id="rId130" Type="http://schemas.openxmlformats.org/officeDocument/2006/relationships/hyperlink" Target="https://en.wikipedia.org/wiki/Web_service" TargetMode="External"/><Relationship Id="rId135" Type="http://schemas.openxmlformats.org/officeDocument/2006/relationships/hyperlink" Target="https://en.wikipedia.org/wiki/Software_ecosystem" TargetMode="External"/><Relationship Id="rId151" Type="http://schemas.openxmlformats.org/officeDocument/2006/relationships/hyperlink" Target="https://en.wikipedia.org/wiki/Werkzeug" TargetMode="External"/><Relationship Id="rId156" Type="http://schemas.openxmlformats.org/officeDocument/2006/relationships/image" Target="media/image2.png"/><Relationship Id="rId13" Type="http://schemas.openxmlformats.org/officeDocument/2006/relationships/hyperlink" Target="https://en.wikipedia.org/wiki/Mahabharata" TargetMode="External"/><Relationship Id="rId18" Type="http://schemas.openxmlformats.org/officeDocument/2006/relationships/hyperlink" Target="https://en.wikipedia.org/wiki/Pandava" TargetMode="External"/><Relationship Id="rId39" Type="http://schemas.openxmlformats.org/officeDocument/2006/relationships/hyperlink" Target="https://en.wikipedia.org/wiki/Hindu_mythology" TargetMode="External"/><Relationship Id="rId109" Type="http://schemas.openxmlformats.org/officeDocument/2006/relationships/hyperlink" Target="https://en.wikipedia.org/wiki/Input/output" TargetMode="External"/><Relationship Id="rId34" Type="http://schemas.openxmlformats.org/officeDocument/2006/relationships/hyperlink" Target="https://en.wikipedia.org/wiki/Advaita_Vedanta" TargetMode="External"/><Relationship Id="rId50" Type="http://schemas.openxmlformats.org/officeDocument/2006/relationships/hyperlink" Target="https://en.wikipedia.org/wiki/Yoga" TargetMode="External"/><Relationship Id="rId55" Type="http://schemas.openxmlformats.org/officeDocument/2006/relationships/hyperlink" Target="https://en.wikipedia.org/wiki/CSS" TargetMode="External"/><Relationship Id="rId76" Type="http://schemas.openxmlformats.org/officeDocument/2006/relationships/hyperlink" Target="https://en.wikipedia.org/wiki/Cache_(computing)" TargetMode="External"/><Relationship Id="rId97" Type="http://schemas.openxmlformats.org/officeDocument/2006/relationships/hyperlink" Target="https://en.wikipedia.org/wiki/First-class_function" TargetMode="External"/><Relationship Id="rId104" Type="http://schemas.openxmlformats.org/officeDocument/2006/relationships/hyperlink" Target="https://en.wikipedia.org/wiki/Application_programming_interface" TargetMode="External"/><Relationship Id="rId120" Type="http://schemas.openxmlformats.org/officeDocument/2006/relationships/hyperlink" Target="https://en.wikipedia.org/wiki/Readability" TargetMode="External"/><Relationship Id="rId125" Type="http://schemas.openxmlformats.org/officeDocument/2006/relationships/hyperlink" Target="https://en.wikipedia.org/wiki/Type_system" TargetMode="External"/><Relationship Id="rId141" Type="http://schemas.openxmlformats.org/officeDocument/2006/relationships/hyperlink" Target="https://en.wikipedia.org/wiki/JavaScript" TargetMode="External"/><Relationship Id="rId146" Type="http://schemas.openxmlformats.org/officeDocument/2006/relationships/hyperlink" Target="https://en.wikipedia.org/wiki/Microframework" TargetMode="External"/><Relationship Id="rId7" Type="http://schemas.openxmlformats.org/officeDocument/2006/relationships/footnotes" Target="footnotes.xml"/><Relationship Id="rId71" Type="http://schemas.openxmlformats.org/officeDocument/2006/relationships/hyperlink" Target="https://en.wikipedia.org/wiki/Page_layout" TargetMode="External"/><Relationship Id="rId92" Type="http://schemas.openxmlformats.org/officeDocument/2006/relationships/hyperlink" Target="https://en.wikipedia.org/wiki/JavaScript" TargetMode="External"/><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en.wikipedia.org/wiki/Brahman" TargetMode="External"/><Relationship Id="rId24" Type="http://schemas.openxmlformats.org/officeDocument/2006/relationships/hyperlink" Target="https://en.wikipedia.org/wiki/Bhagavad_Gita" TargetMode="External"/><Relationship Id="rId40" Type="http://schemas.openxmlformats.org/officeDocument/2006/relationships/hyperlink" Target="https://en.wikipedia.org/wiki/Ganesha" TargetMode="External"/><Relationship Id="rId45" Type="http://schemas.openxmlformats.org/officeDocument/2006/relationships/hyperlink" Target="https://en.wikipedia.org/wiki/Jnana_yoga" TargetMode="External"/><Relationship Id="rId66" Type="http://schemas.openxmlformats.org/officeDocument/2006/relationships/hyperlink" Target="https://en.wikipedia.org/wiki/HTML" TargetMode="External"/><Relationship Id="rId87" Type="http://schemas.openxmlformats.org/officeDocument/2006/relationships/hyperlink" Target="https://en.wikipedia.org/wiki/Web_page" TargetMode="External"/><Relationship Id="rId110" Type="http://schemas.openxmlformats.org/officeDocument/2006/relationships/hyperlink" Target="https://en.wikipedia.org/wiki/Computer_network" TargetMode="External"/><Relationship Id="rId115" Type="http://schemas.openxmlformats.org/officeDocument/2006/relationships/hyperlink" Target="https://en.wikipedia.org/wiki/Standard_library" TargetMode="External"/><Relationship Id="rId131" Type="http://schemas.openxmlformats.org/officeDocument/2006/relationships/hyperlink" Target="https://en.wikipedia.org/wiki/Web_development" TargetMode="External"/><Relationship Id="rId136" Type="http://schemas.openxmlformats.org/officeDocument/2006/relationships/hyperlink" Target="https://en.wikipedia.org/wiki/Library_(computing)" TargetMode="External"/><Relationship Id="rId157" Type="http://schemas.openxmlformats.org/officeDocument/2006/relationships/image" Target="media/image3.png"/><Relationship Id="rId61" Type="http://schemas.openxmlformats.org/officeDocument/2006/relationships/hyperlink" Target="https://en.wikipedia.org/wiki/Web_page" TargetMode="External"/><Relationship Id="rId82" Type="http://schemas.openxmlformats.org/officeDocument/2006/relationships/hyperlink" Target="https://en.wikipedia.org/wiki/World_Wide_Web" TargetMode="External"/><Relationship Id="rId152" Type="http://schemas.openxmlformats.org/officeDocument/2006/relationships/hyperlink" Target="https://en.wikipedia.org/wiki/Representational_state_transfer" TargetMode="External"/><Relationship Id="rId19" Type="http://schemas.openxmlformats.org/officeDocument/2006/relationships/hyperlink" Target="https://en.wikipedia.org/wiki/Kaurava" TargetMode="External"/><Relationship Id="rId14" Type="http://schemas.openxmlformats.org/officeDocument/2006/relationships/hyperlink" Target="https://en.wikipedia.org/wiki/Bhishma_Parva" TargetMode="External"/><Relationship Id="rId30" Type="http://schemas.openxmlformats.org/officeDocument/2006/relationships/hyperlink" Target="https://en.wikipedia.org/wiki/Vedanta" TargetMode="External"/><Relationship Id="rId35" Type="http://schemas.openxmlformats.org/officeDocument/2006/relationships/hyperlink" Target="https://en.wikipedia.org/wiki/Nondualism" TargetMode="External"/><Relationship Id="rId56" Type="http://schemas.openxmlformats.org/officeDocument/2006/relationships/hyperlink" Target="https://en.wikipedia.org/wiki/Scripting_language" TargetMode="External"/><Relationship Id="rId77" Type="http://schemas.openxmlformats.org/officeDocument/2006/relationships/hyperlink" Target="https://en.wikipedia.org/wiki/Web_application" TargetMode="External"/><Relationship Id="rId100" Type="http://schemas.openxmlformats.org/officeDocument/2006/relationships/hyperlink" Target="https://en.wikipedia.org/wiki/Event-driven_programming" TargetMode="External"/><Relationship Id="rId105" Type="http://schemas.openxmlformats.org/officeDocument/2006/relationships/hyperlink" Target="https://en.wikipedia.org/wiki/Regular_expression" TargetMode="External"/><Relationship Id="rId126" Type="http://schemas.openxmlformats.org/officeDocument/2006/relationships/hyperlink" Target="https://en.wikipedia.org/wiki/Automatic_memory_management" TargetMode="External"/><Relationship Id="rId147" Type="http://schemas.openxmlformats.org/officeDocument/2006/relationships/hyperlink" Target="https://en.wikipedia.org/wiki/URL_redirection" TargetMode="External"/><Relationship Id="rId8" Type="http://schemas.openxmlformats.org/officeDocument/2006/relationships/endnotes" Target="endnotes.xml"/><Relationship Id="rId51" Type="http://schemas.openxmlformats.org/officeDocument/2006/relationships/hyperlink" Target="https://en.wikipedia.org/wiki/Markup_language" TargetMode="External"/><Relationship Id="rId72" Type="http://schemas.openxmlformats.org/officeDocument/2006/relationships/hyperlink" Target="https://en.wikipedia.org/wiki/Color" TargetMode="External"/><Relationship Id="rId93" Type="http://schemas.openxmlformats.org/officeDocument/2006/relationships/hyperlink" Target="https://en.wikipedia.org/wiki/Dynamic_typing" TargetMode="External"/><Relationship Id="rId98" Type="http://schemas.openxmlformats.org/officeDocument/2006/relationships/hyperlink" Target="https://en.wikipedia.org/wiki/Programming_paradigm" TargetMode="External"/><Relationship Id="rId121" Type="http://schemas.openxmlformats.org/officeDocument/2006/relationships/hyperlink" Target="https://en.wikipedia.org/wiki/Programming_paradigm" TargetMode="External"/><Relationship Id="rId142" Type="http://schemas.openxmlformats.org/officeDocument/2006/relationships/hyperlink" Target="https://en.wikipedia.org/wiki/Flask_(web_framework)" TargetMode="External"/><Relationship Id="rId163"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en.wikipedia.org/wiki/Bhagavad_Gita" TargetMode="External"/><Relationship Id="rId46" Type="http://schemas.openxmlformats.org/officeDocument/2006/relationships/hyperlink" Target="https://en.wikipedia.org/wiki/Bhakti_yoga" TargetMode="External"/><Relationship Id="rId67" Type="http://schemas.openxmlformats.org/officeDocument/2006/relationships/hyperlink" Target="https://en.wikipedia.org/wiki/XML" TargetMode="External"/><Relationship Id="rId116" Type="http://schemas.openxmlformats.org/officeDocument/2006/relationships/hyperlink" Target="https://en.wikipedia.org/wiki/Standard_library" TargetMode="External"/><Relationship Id="rId137" Type="http://schemas.openxmlformats.org/officeDocument/2006/relationships/hyperlink" Target="https://en.wikipedia.org/wiki/Framework" TargetMode="External"/><Relationship Id="rId158" Type="http://schemas.openxmlformats.org/officeDocument/2006/relationships/image" Target="media/image4.png"/><Relationship Id="rId20" Type="http://schemas.openxmlformats.org/officeDocument/2006/relationships/hyperlink" Target="https://en.wikipedia.org/wiki/Bhagavad_Gita" TargetMode="External"/><Relationship Id="rId41" Type="http://schemas.openxmlformats.org/officeDocument/2006/relationships/hyperlink" Target="https://en.wikipedia.org/wiki/Veda_Vyasa" TargetMode="External"/><Relationship Id="rId62" Type="http://schemas.openxmlformats.org/officeDocument/2006/relationships/hyperlink" Target="https://en.wikipedia.org/wiki/Semantic_Web" TargetMode="External"/><Relationship Id="rId83" Type="http://schemas.openxmlformats.org/officeDocument/2006/relationships/hyperlink" Target="https://en.wikipedia.org/wiki/HTML" TargetMode="External"/><Relationship Id="rId88" Type="http://schemas.openxmlformats.org/officeDocument/2006/relationships/hyperlink" Target="https://en.wikipedia.org/wiki/High-level_programming_language" TargetMode="External"/><Relationship Id="rId111" Type="http://schemas.openxmlformats.org/officeDocument/2006/relationships/hyperlink" Target="https://en.wikipedia.org/wiki/Data_storage" TargetMode="External"/><Relationship Id="rId132" Type="http://schemas.openxmlformats.org/officeDocument/2006/relationships/hyperlink" Target="https://en.wikipedia.org/wiki/Data_science" TargetMode="External"/><Relationship Id="rId153" Type="http://schemas.openxmlformats.org/officeDocument/2006/relationships/hyperlink" Target="https://en.wikipedia.org/wiki/Database" TargetMode="External"/><Relationship Id="rId15" Type="http://schemas.openxmlformats.org/officeDocument/2006/relationships/hyperlink" Target="https://en.wikipedia.org/wiki/First_millennium_BCE" TargetMode="External"/><Relationship Id="rId36" Type="http://schemas.openxmlformats.org/officeDocument/2006/relationships/hyperlink" Target="https://en.wikipedia.org/wiki/Vishishtadvaita" TargetMode="External"/><Relationship Id="rId57" Type="http://schemas.openxmlformats.org/officeDocument/2006/relationships/hyperlink" Target="https://en.wikipedia.org/wiki/JavaScript" TargetMode="External"/><Relationship Id="rId106" Type="http://schemas.openxmlformats.org/officeDocument/2006/relationships/hyperlink" Target="https://en.wikipedia.org/wiki/Regular_expression" TargetMode="External"/><Relationship Id="rId127" Type="http://schemas.openxmlformats.org/officeDocument/2006/relationships/hyperlink" Target="https://en.wikipedia.org/wiki/Python_standard_library" TargetMode="External"/><Relationship Id="rId10" Type="http://schemas.openxmlformats.org/officeDocument/2006/relationships/hyperlink" Target="https://en.wikipedia.org/wiki/Hindu_texts" TargetMode="External"/><Relationship Id="rId31" Type="http://schemas.openxmlformats.org/officeDocument/2006/relationships/hyperlink" Target="https://en.wikipedia.org/wiki/%C4%80tman_(Hinduism)" TargetMode="External"/><Relationship Id="rId52" Type="http://schemas.openxmlformats.org/officeDocument/2006/relationships/hyperlink" Target="https://en.wikipedia.org/wiki/Web_browser" TargetMode="External"/><Relationship Id="rId73" Type="http://schemas.openxmlformats.org/officeDocument/2006/relationships/hyperlink" Target="https://en.wikipedia.org/wiki/Typeface" TargetMode="External"/><Relationship Id="rId78" Type="http://schemas.openxmlformats.org/officeDocument/2006/relationships/hyperlink" Target="https://en.wikipedia.org/wiki/HTML_element" TargetMode="External"/><Relationship Id="rId94" Type="http://schemas.openxmlformats.org/officeDocument/2006/relationships/hyperlink" Target="https://en.wikipedia.org/wiki/Dynamic_typing" TargetMode="External"/><Relationship Id="rId99" Type="http://schemas.openxmlformats.org/officeDocument/2006/relationships/hyperlink" Target="https://en.wikipedia.org/wiki/Programming_paradigm" TargetMode="External"/><Relationship Id="rId101" Type="http://schemas.openxmlformats.org/officeDocument/2006/relationships/hyperlink" Target="https://en.wikipedia.org/wiki/Functional_programming" TargetMode="External"/><Relationship Id="rId122" Type="http://schemas.openxmlformats.org/officeDocument/2006/relationships/hyperlink" Target="https://en.wikipedia.org/wiki/Object-oriented_programming" TargetMode="External"/><Relationship Id="rId143" Type="http://schemas.openxmlformats.org/officeDocument/2006/relationships/hyperlink" Target="https://en.wikipedia.org/wiki/Lightweight_software" TargetMode="External"/><Relationship Id="rId148" Type="http://schemas.openxmlformats.org/officeDocument/2006/relationships/hyperlink" Target="https://en.wikipedia.org/wiki/Web_template_system" TargetMode="Externa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hyperlink" Target="https://en.wikipedia.org/wiki/Bhagavad_Gita" TargetMode="External"/><Relationship Id="rId47" Type="http://schemas.openxmlformats.org/officeDocument/2006/relationships/hyperlink" Target="https://en.wikipedia.org/wiki/Karma_yoga" TargetMode="External"/><Relationship Id="rId68" Type="http://schemas.openxmlformats.org/officeDocument/2006/relationships/hyperlink" Target="https://en.wikipedia.org/wiki/World_Wide_Web" TargetMode="External"/><Relationship Id="rId89" Type="http://schemas.openxmlformats.org/officeDocument/2006/relationships/hyperlink" Target="https://en.wikipedia.org/wiki/Just-in-time_compilation" TargetMode="External"/><Relationship Id="rId112" Type="http://schemas.openxmlformats.org/officeDocument/2006/relationships/hyperlink" Target="https://en.wikipedia.org/wiki/Computer_graphics" TargetMode="External"/><Relationship Id="rId133" Type="http://schemas.openxmlformats.org/officeDocument/2006/relationships/hyperlink" Target="https://en.wikipedia.org/wiki/Artificial_intelligence" TargetMode="External"/><Relationship Id="rId154" Type="http://schemas.openxmlformats.org/officeDocument/2006/relationships/hyperlink" Target="https://en.wikipedia.org/wiki/Authentication" TargetMode="External"/><Relationship Id="rId16" Type="http://schemas.openxmlformats.org/officeDocument/2006/relationships/hyperlink" Target="https://en.wikipedia.org/wiki/Vishnu" TargetMode="External"/><Relationship Id="rId37" Type="http://schemas.openxmlformats.org/officeDocument/2006/relationships/hyperlink" Target="https://en.wikipedia.org/wiki/Dvaita_Vedanta" TargetMode="External"/><Relationship Id="rId58" Type="http://schemas.openxmlformats.org/officeDocument/2006/relationships/hyperlink" Target="https://en.wikipedia.org/wiki/Web_browser" TargetMode="External"/><Relationship Id="rId79" Type="http://schemas.openxmlformats.org/officeDocument/2006/relationships/hyperlink" Target="https://en.wikipedia.org/wiki/Web_browser" TargetMode="External"/><Relationship Id="rId102" Type="http://schemas.openxmlformats.org/officeDocument/2006/relationships/hyperlink" Target="https://en.wikipedia.org/wiki/Imperative_programming" TargetMode="External"/><Relationship Id="rId123" Type="http://schemas.openxmlformats.org/officeDocument/2006/relationships/hyperlink" Target="https://en.wikipedia.org/wiki/Functional_programming" TargetMode="External"/><Relationship Id="rId144" Type="http://schemas.openxmlformats.org/officeDocument/2006/relationships/hyperlink" Target="https://en.wikipedia.org/wiki/Web_framework" TargetMode="External"/><Relationship Id="rId90" Type="http://schemas.openxmlformats.org/officeDocument/2006/relationships/hyperlink" Target="https://en.wikipedia.org/wiki/Just-in-time_compilation" TargetMode="External"/><Relationship Id="rId27" Type="http://schemas.openxmlformats.org/officeDocument/2006/relationships/hyperlink" Target="https://en.wikipedia.org/wiki/Upanishad" TargetMode="External"/><Relationship Id="rId48" Type="http://schemas.openxmlformats.org/officeDocument/2006/relationships/hyperlink" Target="https://en.wikipedia.org/wiki/R%C4%81ja_yoga" TargetMode="External"/><Relationship Id="rId69" Type="http://schemas.openxmlformats.org/officeDocument/2006/relationships/hyperlink" Target="https://en.wikipedia.org/wiki/JavaScript" TargetMode="External"/><Relationship Id="rId113" Type="http://schemas.openxmlformats.org/officeDocument/2006/relationships/hyperlink" Target="https://en.wikipedia.org/wiki/Java_(programming_language)" TargetMode="External"/><Relationship Id="rId134" Type="http://schemas.openxmlformats.org/officeDocument/2006/relationships/hyperlink" Target="https://en.wikipedia.org/wiki/Automation" TargetMode="External"/><Relationship Id="rId80" Type="http://schemas.openxmlformats.org/officeDocument/2006/relationships/hyperlink" Target="https://en.wikipedia.org/wiki/Pull_quote" TargetMode="External"/><Relationship Id="rId155" Type="http://schemas.openxmlformats.org/officeDocument/2006/relationships/hyperlink" Target="https://en.wikipedia.org/wiki/Form_(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9"/>
    <customShpInfo spid="_x0000_s1028"/>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196BC7-0A9F-4242-9753-64FB4427B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18</Pages>
  <Words>4551</Words>
  <Characters>25941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KIIT</dc:creator>
  <cp:lastModifiedBy>Anurag Panda_ KIIT University</cp:lastModifiedBy>
  <cp:revision>5</cp:revision>
  <dcterms:created xsi:type="dcterms:W3CDTF">2024-11-29T07:50:00Z</dcterms:created>
  <dcterms:modified xsi:type="dcterms:W3CDTF">2024-12-03T16:59:00Z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2024-04-21T00:00:00Z</vt:filetime>
  </property>
  <property fmtid="{D5CDD505-2E9C-101B-9397-08002B2CF9AE}" pid="3" name="Creator">
    <vt:lpwstr>Microsoft® Word for Microsoft 365</vt:lpwstr>
  </property>
  <property fmtid="{D5CDD505-2E9C-101B-9397-08002B2CF9AE}" pid="4" name="LastSaved">
    <vt:filetime>2024-11-29T00:00:00Z</vt:filetime>
  </property>
  <property fmtid="{D5CDD505-2E9C-101B-9397-08002B2CF9AE}" pid="5" name="KSOProductBuildVer">
    <vt:lpwstr>2057-12.2.0.18639</vt:lpwstr>
  </property>
  <property fmtid="{D5CDD505-2E9C-101B-9397-08002B2CF9AE}" pid="6" name="ICV">
    <vt:lpwstr>F7B925FBDF28450EA3EA0F6E816CC602_12</vt:lpwstr>
  </property>
</Properties>
</file>